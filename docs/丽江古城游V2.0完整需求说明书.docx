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387F0BA">
        <w:trPr>
          <w:jc w:val="center"/>
        </w:trPr>
        <w:tc>
          <w:tcPr>
            <w:tcW w:w="8787" w:type="dxa"/>
            <w:shd w:val="clear" w:color="auto" w:fill="1A565E"/>
          </w:tcPr>
          <w:p w14:paraId="2C928665">
            <w:pPr>
              <w:spacing w:before="40" w:after="4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4078E974">
      <w:pPr>
        <w:rPr>
          <w:rFonts w:hint="eastAsia" w:ascii="微软雅黑" w:hAnsi="微软雅黑" w:eastAsia="微软雅黑" w:cs="微软雅黑"/>
        </w:rPr>
      </w:pPr>
    </w:p>
    <w:p w14:paraId="28C56C96">
      <w:pPr>
        <w:spacing w:before="600" w:after="160"/>
        <w:jc w:val="center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64"/>
        </w:rPr>
        <w:t>丽江古城游</w:t>
      </w:r>
    </w:p>
    <w:p w14:paraId="22D12B7B">
      <w:pPr>
        <w:spacing w:before="0"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48"/>
        </w:rPr>
        <w:t>综合系统</w:t>
      </w:r>
    </w:p>
    <w:p w14:paraId="35BA8FFE">
      <w:pPr>
        <w:spacing w:after="8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30"/>
        </w:rPr>
        <w:t>V2.0  完整需求说明书</w:t>
      </w:r>
    </w:p>
    <w:tbl>
      <w:tblPr>
        <w:tblStyle w:val="32"/>
        <w:tblW w:w="0" w:type="auto"/>
        <w:jc w:val="center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</w:tblGrid>
      <w:tr w14:paraId="37EFEB52">
        <w:trPr>
          <w:jc w:val="center"/>
        </w:trPr>
        <w:tc>
          <w:tcPr>
            <w:tcW w:w="1701" w:type="dxa"/>
            <w:shd w:val="clear" w:color="auto" w:fill="F0F7F6"/>
          </w:tcPr>
          <w:p w14:paraId="2BE51B3B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565E"/>
                <w:sz w:val="20"/>
              </w:rPr>
              <w:t>版本</w:t>
            </w:r>
          </w:p>
        </w:tc>
        <w:tc>
          <w:tcPr>
            <w:tcW w:w="3402" w:type="dxa"/>
          </w:tcPr>
          <w:p w14:paraId="02178127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0"/>
              </w:rPr>
              <w:t>V2.0</w:t>
            </w:r>
          </w:p>
        </w:tc>
      </w:tr>
      <w:tr w14:paraId="4E07FA9D">
        <w:trPr>
          <w:jc w:val="center"/>
        </w:trPr>
        <w:tc>
          <w:tcPr>
            <w:tcW w:w="1701" w:type="dxa"/>
            <w:shd w:val="clear" w:color="auto" w:fill="F0F7F6"/>
          </w:tcPr>
          <w:p w14:paraId="541885A4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565E"/>
                <w:sz w:val="20"/>
              </w:rPr>
              <w:t>日期</w:t>
            </w:r>
          </w:p>
        </w:tc>
        <w:tc>
          <w:tcPr>
            <w:tcW w:w="3402" w:type="dxa"/>
          </w:tcPr>
          <w:p w14:paraId="440A3843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0"/>
              </w:rPr>
              <w:t>2026-05-22</w:t>
            </w:r>
          </w:p>
        </w:tc>
      </w:tr>
      <w:tr w14:paraId="24899F62">
        <w:trPr>
          <w:jc w:val="center"/>
        </w:trPr>
        <w:tc>
          <w:tcPr>
            <w:tcW w:w="1701" w:type="dxa"/>
            <w:shd w:val="clear" w:color="auto" w:fill="F0F7F6"/>
          </w:tcPr>
          <w:p w14:paraId="5D95A38E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565E"/>
                <w:sz w:val="20"/>
              </w:rPr>
              <w:t>状态</w:t>
            </w:r>
          </w:p>
        </w:tc>
        <w:tc>
          <w:tcPr>
            <w:tcW w:w="3402" w:type="dxa"/>
          </w:tcPr>
          <w:p w14:paraId="1D2D252A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0"/>
              </w:rPr>
              <w:t>移交评审版</w:t>
            </w:r>
          </w:p>
        </w:tc>
      </w:tr>
      <w:tr w14:paraId="5E224777">
        <w:trPr>
          <w:jc w:val="center"/>
        </w:trPr>
        <w:tc>
          <w:tcPr>
            <w:tcW w:w="1701" w:type="dxa"/>
            <w:shd w:val="clear" w:color="auto" w:fill="F0F7F6"/>
          </w:tcPr>
          <w:p w14:paraId="6996190B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565E"/>
                <w:sz w:val="20"/>
              </w:rPr>
              <w:t>范围</w:t>
            </w:r>
          </w:p>
        </w:tc>
        <w:tc>
          <w:tcPr>
            <w:tcW w:w="3402" w:type="dxa"/>
          </w:tcPr>
          <w:p w14:paraId="7F4ECEAB">
            <w:pPr>
              <w:spacing w:before="100" w:after="100"/>
              <w:ind w:left="113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0"/>
              </w:rPr>
              <w:t>C端 / B端 / Desktop 三端</w:t>
            </w:r>
          </w:p>
        </w:tc>
      </w:tr>
    </w:tbl>
    <w:p w14:paraId="28CFB4AD">
      <w:pPr>
        <w:rPr>
          <w:rFonts w:hint="eastAsia" w:ascii="微软雅黑" w:hAnsi="微软雅黑" w:eastAsia="微软雅黑" w:cs="微软雅黑"/>
        </w:rPr>
      </w:pPr>
    </w:p>
    <w:p w14:paraId="34E4CD69">
      <w:pPr>
        <w:rPr>
          <w:rFonts w:hint="eastAsia" w:ascii="微软雅黑" w:hAnsi="微软雅黑" w:eastAsia="微软雅黑" w:cs="微软雅黑"/>
        </w:rPr>
      </w:pPr>
    </w:p>
    <w:p w14:paraId="2303274E">
      <w:pPr>
        <w:pBdr>
          <w:left w:val="single" w:color="2A9D8F" w:sz="12" w:space="4"/>
        </w:pBdr>
        <w:shd w:val="clear" w:color="auto" w:fill="EDF7F6"/>
        <w:spacing w:before="80" w:after="80"/>
        <w:ind w:left="340" w:righ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666666"/>
          <w:sz w:val="19"/>
        </w:rPr>
        <w:t>版本：V2.0 | 日期：2026-05-22  本文档按"模块-一级功能-二级功能"结构组织，描述最细颗粒度的功能规格。每个功能包含：功能概述、使用角色、前置条件、功能说明、业务流程、交互与规则、页面元素、参考页面。  三端范围：C 端小程序（游客）、B 端便民服务人员端、Desktop 管理后台。  商城边界：商品、商城订单、核销、物流、退款、售后由 CRMEB 商城后台承接，本平台不管理。商城派单作为独立需求，不纳入本期。</w:t>
      </w:r>
    </w:p>
    <w:p w14:paraId="385CD4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25D9481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74D25351">
      <w:pPr>
        <w:pBdr>
          <w:bottom w:val="single" w:color="2A9D8F" w:sz="4" w:space="1"/>
        </w:pBdr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26"/>
        </w:rPr>
        <w:t>变更记录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302176F4">
        <w:tc>
          <w:tcPr>
            <w:tcW w:w="2929" w:type="dxa"/>
            <w:shd w:val="clear" w:color="auto" w:fill="1A565E"/>
            <w:vAlign w:val="center"/>
          </w:tcPr>
          <w:p w14:paraId="7A69D30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D9FE13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D51A6F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变更说明</w:t>
            </w:r>
          </w:p>
        </w:tc>
      </w:tr>
      <w:tr w14:paraId="6BD0B444">
        <w:tc>
          <w:tcPr>
            <w:tcW w:w="2929" w:type="dxa"/>
            <w:shd w:val="clear" w:color="auto" w:fill="F7FBFA"/>
            <w:vAlign w:val="center"/>
          </w:tcPr>
          <w:p w14:paraId="3679B67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V2.0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E259E3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2026-05-22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6B61B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整合所有辅助文档，形成统一需求说明；明确复用/P0/P1 分级</w:t>
            </w:r>
          </w:p>
        </w:tc>
      </w:tr>
    </w:tbl>
    <w:p w14:paraId="0F7BD55F">
      <w:pPr>
        <w:spacing w:before="40" w:after="40"/>
        <w:rPr>
          <w:rFonts w:hint="eastAsia" w:ascii="微软雅黑" w:hAnsi="微软雅黑" w:eastAsia="微软雅黑" w:cs="微软雅黑"/>
        </w:rPr>
      </w:pPr>
    </w:p>
    <w:p w14:paraId="664B8777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4A6774D4">
      <w:pPr>
        <w:pBdr>
          <w:bottom w:val="single" w:color="2A9D8F" w:sz="4" w:space="1"/>
        </w:pBdr>
        <w:spacing w:before="200" w:after="10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26"/>
        </w:rPr>
        <w:t>一、需求分级概览</w:t>
      </w:r>
    </w:p>
    <w:p w14:paraId="4B3CE97A">
      <w:pPr>
        <w:spacing w:before="120" w:after="8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1.1 复用功能（已实现入口，不重做 demo）</w:t>
      </w:r>
    </w:p>
    <w:p w14:paraId="57CB75A6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以下功能在老版本已有完整实现，本期 demo 只保留入口或提示，按"复用原小程序/原管理后台"处理：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009C2431">
        <w:tc>
          <w:tcPr>
            <w:tcW w:w="2197" w:type="dxa"/>
            <w:shd w:val="clear" w:color="auto" w:fill="1A565E"/>
            <w:vAlign w:val="center"/>
          </w:tcPr>
          <w:p w14:paraId="687E29A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11B18C5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C 端入口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3D08ED1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Desktop 入口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22A9E13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D0FC179">
        <w:tc>
          <w:tcPr>
            <w:tcW w:w="2197" w:type="dxa"/>
            <w:shd w:val="clear" w:color="auto" w:fill="F7FBFA"/>
            <w:vAlign w:val="center"/>
          </w:tcPr>
          <w:p w14:paraId="283C1FC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导览地图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DD0719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`/c/map`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53B19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8B9F7D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提示"功能由小程序提供"</w:t>
            </w:r>
          </w:p>
        </w:tc>
      </w:tr>
      <w:tr w14:paraId="744FC206">
        <w:tc>
          <w:tcPr>
            <w:tcW w:w="2197" w:type="dxa"/>
            <w:shd w:val="clear" w:color="auto" w:fill="FFFFFF"/>
            <w:vAlign w:val="center"/>
          </w:tcPr>
          <w:p w14:paraId="09E9E9B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VR 全景游览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E20A08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`/c/vr-tour`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FB5EFF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FD1CE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提示"功能由小程序提供"</w:t>
            </w:r>
          </w:p>
        </w:tc>
      </w:tr>
      <w:tr w14:paraId="0E6A24AF">
        <w:tc>
          <w:tcPr>
            <w:tcW w:w="2197" w:type="dxa"/>
            <w:shd w:val="clear" w:color="auto" w:fill="F7FBFA"/>
            <w:vAlign w:val="center"/>
          </w:tcPr>
          <w:p w14:paraId="26BEA6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古城资讯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F4D5DE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`/c/news`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BB23E1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`/desktop/scenic-news`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216D5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端列表复用；Desktop 资讯管理已做</w:t>
            </w:r>
          </w:p>
        </w:tc>
      </w:tr>
      <w:tr w14:paraId="4F7BE18B">
        <w:tc>
          <w:tcPr>
            <w:tcW w:w="2197" w:type="dxa"/>
            <w:shd w:val="clear" w:color="auto" w:fill="FFFFFF"/>
            <w:vAlign w:val="center"/>
          </w:tcPr>
          <w:p w14:paraId="7E6D3E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精选/推荐线路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FAD58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`/c/routes`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FDF78A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对应内容栏目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F88560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端列表复用；后台内容维护已做</w:t>
            </w:r>
          </w:p>
        </w:tc>
      </w:tr>
      <w:tr w14:paraId="6F37FAF5">
        <w:tc>
          <w:tcPr>
            <w:tcW w:w="2197" w:type="dxa"/>
            <w:shd w:val="clear" w:color="auto" w:fill="F7FBFA"/>
            <w:vAlign w:val="center"/>
          </w:tcPr>
          <w:p w14:paraId="2186D9C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便民信息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3C25C6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`/c/info`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0C2C83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对应内容栏目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28BEE8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端提示"功能由小程序提供"；后台已做</w:t>
            </w:r>
          </w:p>
        </w:tc>
      </w:tr>
      <w:tr w14:paraId="4F4A864A">
        <w:tc>
          <w:tcPr>
            <w:tcW w:w="2197" w:type="dxa"/>
            <w:shd w:val="clear" w:color="auto" w:fill="FFFFFF"/>
            <w:vAlign w:val="center"/>
          </w:tcPr>
          <w:p w14:paraId="39FCA20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周边游/租车/狮子山/千古情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219ECDE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外部系统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3ACBFA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3E37A7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独立商城需求/外部系统承接</w:t>
            </w:r>
          </w:p>
        </w:tc>
      </w:tr>
      <w:tr w14:paraId="2F2912BF">
        <w:tc>
          <w:tcPr>
            <w:tcW w:w="2197" w:type="dxa"/>
            <w:shd w:val="clear" w:color="auto" w:fill="F7FBFA"/>
            <w:vAlign w:val="center"/>
          </w:tcPr>
          <w:p w14:paraId="31D73A4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官方商城/门票预订/联票套餐/讲解服务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4944E0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宫格入口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4E3970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996D60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CRMEB 外部系统承接</w:t>
            </w:r>
          </w:p>
        </w:tc>
      </w:tr>
      <w:tr w14:paraId="131F6B65">
        <w:tc>
          <w:tcPr>
            <w:tcW w:w="2197" w:type="dxa"/>
            <w:shd w:val="clear" w:color="auto" w:fill="FFFFFF"/>
            <w:vAlign w:val="center"/>
          </w:tcPr>
          <w:p w14:paraId="2628EF0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游客服务 POI（党员服务、洗手台、服务点、应急避难、厕所、吸烟区、出入口等）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7081AF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`/c/map`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91EE2B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`/desktop/tourist-service`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C06337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后台信息维护已做</w:t>
            </w:r>
          </w:p>
        </w:tc>
      </w:tr>
      <w:tr w14:paraId="0CBAD2B2">
        <w:tc>
          <w:tcPr>
            <w:tcW w:w="2197" w:type="dxa"/>
            <w:shd w:val="clear" w:color="auto" w:fill="F7FBFA"/>
            <w:vAlign w:val="center"/>
          </w:tcPr>
          <w:p w14:paraId="0D8641E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酒吧附属信息（酒水单、歌手节目、商品类型）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7CB49B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C89095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并入酒吧档案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3BAEB85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已合并到酒吧信息维护</w:t>
            </w:r>
          </w:p>
        </w:tc>
      </w:tr>
      <w:tr w14:paraId="7DBDC1CF">
        <w:tc>
          <w:tcPr>
            <w:tcW w:w="2197" w:type="dxa"/>
            <w:shd w:val="clear" w:color="auto" w:fill="FFFFFF"/>
            <w:vAlign w:val="center"/>
          </w:tcPr>
          <w:p w14:paraId="041C20F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购物车/积分/优惠券/联票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EAB834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F49DB9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259EC7F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移出本期，独立商城需求</w:t>
            </w:r>
          </w:p>
        </w:tc>
      </w:tr>
    </w:tbl>
    <w:p w14:paraId="0C649FE8">
      <w:pPr>
        <w:spacing w:before="40" w:after="40"/>
        <w:rPr>
          <w:rFonts w:hint="eastAsia" w:ascii="微软雅黑" w:hAnsi="微软雅黑" w:eastAsia="微软雅黑" w:cs="微软雅黑"/>
        </w:rPr>
      </w:pPr>
    </w:p>
    <w:p w14:paraId="7BF9DA6E">
      <w:pPr>
        <w:spacing w:before="120" w:after="8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1.2 P0 本期核心开发项</w:t>
      </w:r>
    </w:p>
    <w:p w14:paraId="0611A851">
      <w:pPr>
        <w:spacing w:before="100" w:after="60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1.2.1 便民服务（C 端，老版本优化闭环）</w:t>
      </w:r>
    </w:p>
    <w:p w14:paraId="26B1144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老版本一键下单便民服务，本期 demo 完整实现：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170C7255">
        <w:tc>
          <w:tcPr>
            <w:tcW w:w="2929" w:type="dxa"/>
            <w:shd w:val="clear" w:color="auto" w:fill="1A565E"/>
            <w:vAlign w:val="center"/>
          </w:tcPr>
          <w:p w14:paraId="25F5E96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415B55F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D2495F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27A68FA">
        <w:tc>
          <w:tcPr>
            <w:tcW w:w="2929" w:type="dxa"/>
            <w:shd w:val="clear" w:color="auto" w:fill="F7FBFA"/>
            <w:vAlign w:val="center"/>
          </w:tcPr>
          <w:p w14:paraId="0BB7C3D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22D720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服务类型选择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8AA1C4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6 类服务：生活垃圾清运、建筑垃圾清运、布草配送、送水服务、行李搬运、送货服务</w:t>
            </w:r>
          </w:p>
        </w:tc>
      </w:tr>
      <w:tr w14:paraId="0D3AF936">
        <w:tc>
          <w:tcPr>
            <w:tcW w:w="2929" w:type="dxa"/>
            <w:shd w:val="clear" w:color="auto" w:fill="FFFFFF"/>
            <w:vAlign w:val="center"/>
          </w:tcPr>
          <w:p w14:paraId="3885AE4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DAFAE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订单创建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DB816C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地址、时间、描述、照片</w:t>
            </w:r>
          </w:p>
        </w:tc>
      </w:tr>
      <w:tr w14:paraId="0477FF54">
        <w:tc>
          <w:tcPr>
            <w:tcW w:w="2929" w:type="dxa"/>
            <w:shd w:val="clear" w:color="auto" w:fill="F7FBFA"/>
            <w:vAlign w:val="center"/>
          </w:tcPr>
          <w:p w14:paraId="0BCD477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90BEA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F5EDA3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按状态筛选（全部/进行中/已完成/已取消）</w:t>
            </w:r>
          </w:p>
        </w:tc>
      </w:tr>
      <w:tr w14:paraId="3223E308">
        <w:tc>
          <w:tcPr>
            <w:tcW w:w="2929" w:type="dxa"/>
            <w:shd w:val="clear" w:color="auto" w:fill="FFFFFF"/>
            <w:vAlign w:val="center"/>
          </w:tcPr>
          <w:p w14:paraId="47F1366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B1CE4A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订单详情与跟踪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AA59BE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状态进度、服务人员信息、联系、取消、支付、确认完成、评价</w:t>
            </w:r>
          </w:p>
        </w:tc>
      </w:tr>
      <w:tr w14:paraId="38F1AC06">
        <w:tc>
          <w:tcPr>
            <w:tcW w:w="2929" w:type="dxa"/>
            <w:shd w:val="clear" w:color="auto" w:fill="F7FBFA"/>
            <w:vAlign w:val="center"/>
          </w:tcPr>
          <w:p w14:paraId="07156E1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6B823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投诉反馈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D3E48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投诉表单提交，追踪处理进度</w:t>
            </w:r>
          </w:p>
        </w:tc>
      </w:tr>
    </w:tbl>
    <w:p w14:paraId="0F9B14F3">
      <w:pPr>
        <w:spacing w:before="40" w:after="40"/>
        <w:rPr>
          <w:rFonts w:hint="eastAsia" w:ascii="微软雅黑" w:hAnsi="微软雅黑" w:eastAsia="微软雅黑" w:cs="微软雅黑"/>
        </w:rPr>
      </w:pPr>
    </w:p>
    <w:p w14:paraId="356822AE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1.2.2 供应商入驻（C 端 + Desktop）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320A425F">
        <w:tc>
          <w:tcPr>
            <w:tcW w:w="2929" w:type="dxa"/>
            <w:shd w:val="clear" w:color="auto" w:fill="1A565E"/>
            <w:vAlign w:val="center"/>
          </w:tcPr>
          <w:p w14:paraId="04132F1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ED0DAE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F22E51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8ADC632">
        <w:tc>
          <w:tcPr>
            <w:tcW w:w="2929" w:type="dxa"/>
            <w:shd w:val="clear" w:color="auto" w:fill="F7FBFA"/>
            <w:vAlign w:val="center"/>
          </w:tcPr>
          <w:p w14:paraId="4DE6B33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C237C7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入驻申请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DBE9F8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三步流程：填写信息 → 确认提交 → 提交成功</w:t>
            </w:r>
          </w:p>
        </w:tc>
      </w:tr>
      <w:tr w14:paraId="15B53827">
        <w:tc>
          <w:tcPr>
            <w:tcW w:w="2929" w:type="dxa"/>
            <w:shd w:val="clear" w:color="auto" w:fill="FFFFFF"/>
            <w:vAlign w:val="center"/>
          </w:tcPr>
          <w:p w14:paraId="6433E78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61B2A2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审核管理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E3B8EE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入驻申请列表、按状态筛选、统计卡片、通过/驳回</w:t>
            </w:r>
          </w:p>
        </w:tc>
      </w:tr>
    </w:tbl>
    <w:p w14:paraId="3B27F9A2">
      <w:pPr>
        <w:spacing w:before="40" w:after="40"/>
        <w:rPr>
          <w:rFonts w:hint="eastAsia" w:ascii="微软雅黑" w:hAnsi="微软雅黑" w:eastAsia="微软雅黑" w:cs="微软雅黑"/>
        </w:rPr>
      </w:pPr>
    </w:p>
    <w:p w14:paraId="1E844DEB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1.2.3 文化院落与打卡（C 端 + Desktop）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CB50428">
        <w:tc>
          <w:tcPr>
            <w:tcW w:w="2929" w:type="dxa"/>
            <w:shd w:val="clear" w:color="auto" w:fill="1A565E"/>
            <w:vAlign w:val="center"/>
          </w:tcPr>
          <w:p w14:paraId="361F407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280715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D81C40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DDAE39B">
        <w:tc>
          <w:tcPr>
            <w:tcW w:w="2929" w:type="dxa"/>
            <w:shd w:val="clear" w:color="auto" w:fill="F7FBFA"/>
            <w:vAlign w:val="center"/>
          </w:tcPr>
          <w:p w14:paraId="644B1A3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CD3F14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院落浏览与打卡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045691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院落列表、详情、VR、语音导览、GPS 打卡、我的打卡记录</w:t>
            </w:r>
          </w:p>
        </w:tc>
      </w:tr>
      <w:tr w14:paraId="73BE179D">
        <w:tc>
          <w:tcPr>
            <w:tcW w:w="2929" w:type="dxa"/>
            <w:shd w:val="clear" w:color="auto" w:fill="FFFFFF"/>
            <w:vAlign w:val="center"/>
          </w:tcPr>
          <w:p w14:paraId="69851F6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CF3270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院落管理与审核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284D44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院落增删改查、打卡记录审核</w:t>
            </w:r>
          </w:p>
        </w:tc>
      </w:tr>
    </w:tbl>
    <w:p w14:paraId="13E20FBF">
      <w:pPr>
        <w:spacing w:before="40" w:after="40"/>
        <w:rPr>
          <w:rFonts w:hint="eastAsia" w:ascii="微软雅黑" w:hAnsi="微软雅黑" w:eastAsia="微软雅黑" w:cs="微软雅黑"/>
        </w:rPr>
      </w:pPr>
    </w:p>
    <w:p w14:paraId="1474983A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1.2.4 遗产知识（C 端 + Desktop）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7C8084C9">
        <w:tc>
          <w:tcPr>
            <w:tcW w:w="2929" w:type="dxa"/>
            <w:shd w:val="clear" w:color="auto" w:fill="1A565E"/>
            <w:vAlign w:val="center"/>
          </w:tcPr>
          <w:p w14:paraId="5309903F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89025C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333A71F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B7905E6">
        <w:tc>
          <w:tcPr>
            <w:tcW w:w="2929" w:type="dxa"/>
            <w:shd w:val="clear" w:color="auto" w:fill="F7FBFA"/>
            <w:vAlign w:val="center"/>
          </w:tcPr>
          <w:p w14:paraId="377C7C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91F51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遗产浏览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83237C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8 类分类浏览、搜索、离我最近排序、详情</w:t>
            </w:r>
          </w:p>
        </w:tc>
      </w:tr>
      <w:tr w14:paraId="1EF92F58">
        <w:tc>
          <w:tcPr>
            <w:tcW w:w="2929" w:type="dxa"/>
            <w:shd w:val="clear" w:color="auto" w:fill="FFFFFF"/>
            <w:vAlign w:val="center"/>
          </w:tcPr>
          <w:p w14:paraId="35FACBF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F9946A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遗产管理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369D83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8 类分类管理、增删改查</w:t>
            </w:r>
          </w:p>
        </w:tc>
      </w:tr>
    </w:tbl>
    <w:p w14:paraId="33491328">
      <w:pPr>
        <w:spacing w:before="40" w:after="40"/>
        <w:rPr>
          <w:rFonts w:hint="eastAsia" w:ascii="微软雅黑" w:hAnsi="微软雅黑" w:eastAsia="微软雅黑" w:cs="微软雅黑"/>
        </w:rPr>
      </w:pPr>
    </w:p>
    <w:p w14:paraId="7C5B3A9F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1.2.5 游客服务信息（C 端）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4B959BB0">
        <w:tc>
          <w:tcPr>
            <w:tcW w:w="2929" w:type="dxa"/>
            <w:shd w:val="clear" w:color="auto" w:fill="1A565E"/>
            <w:vAlign w:val="center"/>
          </w:tcPr>
          <w:p w14:paraId="47B060A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575E21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C5EF12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C675AC6">
        <w:tc>
          <w:tcPr>
            <w:tcW w:w="2929" w:type="dxa"/>
            <w:shd w:val="clear" w:color="auto" w:fill="F7FBFA"/>
            <w:vAlign w:val="center"/>
          </w:tcPr>
          <w:p w14:paraId="3847F8F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24526B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商家信息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1ABB0B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购在古城/附近/酒吧/餐饮/住宿分类浏览、详情</w:t>
            </w:r>
          </w:p>
        </w:tc>
      </w:tr>
      <w:tr w14:paraId="36650C5C">
        <w:tc>
          <w:tcPr>
            <w:tcW w:w="2929" w:type="dxa"/>
            <w:shd w:val="clear" w:color="auto" w:fill="FFFFFF"/>
            <w:vAlign w:val="center"/>
          </w:tcPr>
          <w:p w14:paraId="271CF02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7CCAB8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停车场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AC2195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地图标记、余位信息、距离排序、导航</w:t>
            </w:r>
          </w:p>
        </w:tc>
      </w:tr>
    </w:tbl>
    <w:p w14:paraId="752F2039">
      <w:pPr>
        <w:spacing w:before="40" w:after="40"/>
        <w:rPr>
          <w:rFonts w:hint="eastAsia" w:ascii="微软雅黑" w:hAnsi="微软雅黑" w:eastAsia="微软雅黑" w:cs="微软雅黑"/>
        </w:rPr>
      </w:pPr>
    </w:p>
    <w:p w14:paraId="7DE8B373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1.2.6 AI 智能咨询（C 端）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6E0E5AF">
        <w:tc>
          <w:tcPr>
            <w:tcW w:w="2929" w:type="dxa"/>
            <w:shd w:val="clear" w:color="auto" w:fill="1A565E"/>
            <w:vAlign w:val="center"/>
          </w:tcPr>
          <w:p w14:paraId="64EE8B8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C8022B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22FC23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9ED6FCB">
        <w:tc>
          <w:tcPr>
            <w:tcW w:w="2929" w:type="dxa"/>
            <w:shd w:val="clear" w:color="auto" w:fill="F7FBFA"/>
            <w:vAlign w:val="center"/>
          </w:tcPr>
          <w:p w14:paraId="0075F5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52B237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AI 助手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7DE739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多轮对话、快捷问题、打字机效果、消息反馈</w:t>
            </w:r>
          </w:p>
        </w:tc>
      </w:tr>
    </w:tbl>
    <w:p w14:paraId="25AAD880">
      <w:pPr>
        <w:spacing w:before="40" w:after="40"/>
        <w:rPr>
          <w:rFonts w:hint="eastAsia" w:ascii="微软雅黑" w:hAnsi="微软雅黑" w:eastAsia="微软雅黑" w:cs="微软雅黑"/>
        </w:rPr>
      </w:pPr>
    </w:p>
    <w:p w14:paraId="01226195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1.2.7 用户与系统管理（Desktop）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62757D9">
        <w:tc>
          <w:tcPr>
            <w:tcW w:w="2929" w:type="dxa"/>
            <w:shd w:val="clear" w:color="auto" w:fill="1A565E"/>
            <w:vAlign w:val="center"/>
          </w:tcPr>
          <w:p w14:paraId="4C8FBE0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0694B0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C4A4DF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6CEBD89">
        <w:tc>
          <w:tcPr>
            <w:tcW w:w="2929" w:type="dxa"/>
            <w:shd w:val="clear" w:color="auto" w:fill="F7FBFA"/>
            <w:vAlign w:val="center"/>
          </w:tcPr>
          <w:p w14:paraId="5530098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3634A0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账号管理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CABB2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账号增删改查、启用/禁用、搜索筛选</w:t>
            </w:r>
          </w:p>
        </w:tc>
      </w:tr>
      <w:tr w14:paraId="5C8953F0">
        <w:tc>
          <w:tcPr>
            <w:tcW w:w="2929" w:type="dxa"/>
            <w:shd w:val="clear" w:color="auto" w:fill="FFFFFF"/>
            <w:vAlign w:val="center"/>
          </w:tcPr>
          <w:p w14:paraId="4E4D30E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454604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角色管理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A249A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角色增删改查、菜单权限分配、成员管理</w:t>
            </w:r>
          </w:p>
        </w:tc>
      </w:tr>
    </w:tbl>
    <w:p w14:paraId="403C526F">
      <w:pPr>
        <w:spacing w:before="40" w:after="40"/>
        <w:rPr>
          <w:rFonts w:hint="eastAsia" w:ascii="微软雅黑" w:hAnsi="微软雅黑" w:eastAsia="微软雅黑" w:cs="微软雅黑"/>
        </w:rPr>
      </w:pPr>
    </w:p>
    <w:p w14:paraId="7BD78798">
      <w:pPr>
        <w:spacing w:before="1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1.2.8 投诉管理（Desktop）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06D9599">
        <w:tc>
          <w:tcPr>
            <w:tcW w:w="2929" w:type="dxa"/>
            <w:shd w:val="clear" w:color="auto" w:fill="1A565E"/>
            <w:vAlign w:val="center"/>
          </w:tcPr>
          <w:p w14:paraId="6F0CAAE3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854C83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944AF6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B8D044F">
        <w:tc>
          <w:tcPr>
            <w:tcW w:w="2929" w:type="dxa"/>
            <w:shd w:val="clear" w:color="auto" w:fill="F7FBFA"/>
            <w:vAlign w:val="center"/>
          </w:tcPr>
          <w:p w14:paraId="36F2011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EFF9FD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投诉处理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56165D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统计卡片、受理、派单处理、处理完成、归档完结</w:t>
            </w:r>
          </w:p>
        </w:tc>
      </w:tr>
    </w:tbl>
    <w:p w14:paraId="16467B79">
      <w:pPr>
        <w:spacing w:before="40" w:after="40"/>
        <w:rPr>
          <w:rFonts w:hint="eastAsia" w:ascii="微软雅黑" w:hAnsi="微软雅黑" w:eastAsia="微软雅黑" w:cs="微软雅黑"/>
        </w:rPr>
      </w:pPr>
    </w:p>
    <w:p w14:paraId="24E7DC9A">
      <w:pPr>
        <w:spacing w:before="120" w:after="8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1.3 P1 全新版本全流程便民服务（包含 B 端）</w:t>
      </w:r>
    </w:p>
    <w:p w14:paraId="00DE90E1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三端联动的便民服务运营体系：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FE98865">
        <w:tc>
          <w:tcPr>
            <w:tcW w:w="2929" w:type="dxa"/>
            <w:shd w:val="clear" w:color="auto" w:fill="1A565E"/>
            <w:vAlign w:val="center"/>
          </w:tcPr>
          <w:p w14:paraId="349E9CC1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端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EA823B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2E8438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  <w:tr w14:paraId="18CAE6B9">
        <w:tc>
          <w:tcPr>
            <w:tcW w:w="2929" w:type="dxa"/>
            <w:shd w:val="clear" w:color="auto" w:fill="F7FBFA"/>
            <w:vAlign w:val="center"/>
          </w:tcPr>
          <w:p w14:paraId="68D2BD1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D93BFB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工作台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CB07A3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服务人员状态切换、统计、进行中订单</w:t>
            </w:r>
          </w:p>
        </w:tc>
      </w:tr>
      <w:tr w14:paraId="4F1C5F72">
        <w:tc>
          <w:tcPr>
            <w:tcW w:w="2929" w:type="dxa"/>
            <w:shd w:val="clear" w:color="auto" w:fill="FFFFFF"/>
            <w:vAlign w:val="center"/>
          </w:tcPr>
          <w:p w14:paraId="19C873C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 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7409F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派单任务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184A3A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接单/拒单、倒计时、新订单弹窗</w:t>
            </w:r>
          </w:p>
        </w:tc>
      </w:tr>
      <w:tr w14:paraId="6B3B487B">
        <w:tc>
          <w:tcPr>
            <w:tcW w:w="2929" w:type="dxa"/>
            <w:shd w:val="clear" w:color="auto" w:fill="F7FBFA"/>
            <w:vAlign w:val="center"/>
          </w:tcPr>
          <w:p w14:paraId="0187C3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5FFDA5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报价与完工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A2BB94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录入金额→等待支付→完工拍照→凭证上传→完成</w:t>
            </w:r>
          </w:p>
        </w:tc>
      </w:tr>
      <w:tr w14:paraId="1DF9A894">
        <w:tc>
          <w:tcPr>
            <w:tcW w:w="2929" w:type="dxa"/>
            <w:shd w:val="clear" w:color="auto" w:fill="FFFFFF"/>
            <w:vAlign w:val="center"/>
          </w:tcPr>
          <w:p w14:paraId="54540AE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 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DCB00C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历史订单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0CD272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订单记录、月收入统计</w:t>
            </w:r>
          </w:p>
        </w:tc>
      </w:tr>
      <w:tr w14:paraId="64AD2EC5">
        <w:tc>
          <w:tcPr>
            <w:tcW w:w="2929" w:type="dxa"/>
            <w:shd w:val="clear" w:color="auto" w:fill="F7FBFA"/>
            <w:vAlign w:val="center"/>
          </w:tcPr>
          <w:p w14:paraId="1AB3463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 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FC2AF5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个人中心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322E0C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诚信评分、收入明细、服务片区</w:t>
            </w:r>
          </w:p>
        </w:tc>
      </w:tr>
      <w:tr w14:paraId="2917F231">
        <w:tc>
          <w:tcPr>
            <w:tcW w:w="2929" w:type="dxa"/>
            <w:shd w:val="clear" w:color="auto" w:fill="FFFFFF"/>
            <w:vAlign w:val="center"/>
          </w:tcPr>
          <w:p w14:paraId="74F1341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4DFFA4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服务概览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B1216E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运营数据统计</w:t>
            </w:r>
          </w:p>
        </w:tc>
      </w:tr>
      <w:tr w14:paraId="147209FA">
        <w:tc>
          <w:tcPr>
            <w:tcW w:w="2929" w:type="dxa"/>
            <w:shd w:val="clear" w:color="auto" w:fill="F7FBFA"/>
            <w:vAlign w:val="center"/>
          </w:tcPr>
          <w:p w14:paraId="4862D55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751F05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C9AB8E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四视图切换：服务概览/派单管理/片区管理/服务人员</w:t>
            </w:r>
          </w:p>
        </w:tc>
      </w:tr>
      <w:tr w14:paraId="29825886">
        <w:tc>
          <w:tcPr>
            <w:tcW w:w="2929" w:type="dxa"/>
            <w:shd w:val="clear" w:color="auto" w:fill="FFFFFF"/>
            <w:vAlign w:val="center"/>
          </w:tcPr>
          <w:p w14:paraId="3F1D820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4BC641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片区管理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46806B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片区与服务站点配置</w:t>
            </w:r>
          </w:p>
        </w:tc>
      </w:tr>
      <w:tr w14:paraId="083101C2">
        <w:tc>
          <w:tcPr>
            <w:tcW w:w="2929" w:type="dxa"/>
            <w:shd w:val="clear" w:color="auto" w:fill="F7FBFA"/>
            <w:vAlign w:val="center"/>
          </w:tcPr>
          <w:p w14:paraId="4C21391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6E5B6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派单配置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5EC375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自动派单开关、日志</w:t>
            </w:r>
          </w:p>
        </w:tc>
      </w:tr>
      <w:tr w14:paraId="0FA40C63">
        <w:tc>
          <w:tcPr>
            <w:tcW w:w="2929" w:type="dxa"/>
            <w:shd w:val="clear" w:color="auto" w:fill="FFFFFF"/>
            <w:vAlign w:val="center"/>
          </w:tcPr>
          <w:p w14:paraId="600D9DA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76822A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服务人员管理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B2C5E7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服务人员列表、启用/禁用</w:t>
            </w:r>
          </w:p>
        </w:tc>
      </w:tr>
      <w:tr w14:paraId="2B6F4969">
        <w:tc>
          <w:tcPr>
            <w:tcW w:w="2929" w:type="dxa"/>
            <w:shd w:val="clear" w:color="auto" w:fill="F7FBFA"/>
            <w:vAlign w:val="center"/>
          </w:tcPr>
          <w:p w14:paraId="022DB5D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Desktop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5AB2A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价格仲裁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66A23C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争议订单处理</w:t>
            </w:r>
          </w:p>
        </w:tc>
      </w:tr>
    </w:tbl>
    <w:p w14:paraId="1F39963C">
      <w:pPr>
        <w:spacing w:before="40" w:after="40"/>
        <w:rPr>
          <w:rFonts w:hint="eastAsia" w:ascii="微软雅黑" w:hAnsi="微软雅黑" w:eastAsia="微软雅黑" w:cs="微软雅黑"/>
        </w:rPr>
      </w:pPr>
    </w:p>
    <w:p w14:paraId="64C66B12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08F20242">
      <w:pPr>
        <w:pBdr>
          <w:bottom w:val="single" w:color="2A9D8F" w:sz="4" w:space="1"/>
        </w:pBdr>
        <w:spacing w:before="200" w:after="10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26"/>
        </w:rPr>
        <w:t>二、详细功能说明</w:t>
      </w:r>
    </w:p>
    <w:p w14:paraId="44C7004B">
      <w:pPr>
        <w:spacing w:before="120" w:after="80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第一部分：复用功能说明</w:t>
      </w:r>
    </w:p>
    <w:p w14:paraId="4FD3FD0A">
      <w:pPr>
        <w:pBdr>
          <w:left w:val="single" w:color="2A9D8F" w:sz="12" w:space="4"/>
        </w:pBdr>
        <w:shd w:val="clear" w:color="auto" w:fill="EDF7F6"/>
        <w:spacing w:before="80" w:after="80"/>
        <w:ind w:left="340" w:righ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666666"/>
          <w:sz w:val="19"/>
        </w:rPr>
        <w:t>以下功能已有老版本实现，本期只保留入口，不重复制作完整 demo 页面。功能规格按老版本文档执行。</w:t>
      </w:r>
    </w:p>
    <w:p w14:paraId="6C3B4139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2.1.1 导览地图（C 端）</w:t>
      </w:r>
    </w:p>
    <w:p w14:paraId="11EB244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端用户提供可交互的古城地图，展示各类 POI 信息。</w:t>
      </w:r>
    </w:p>
    <w:p w14:paraId="148AEDEE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</w:t>
      </w:r>
    </w:p>
    <w:p w14:paraId="6A0CE03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5C55D8B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 C 端小程序</w:t>
      </w:r>
    </w:p>
    <w:p w14:paraId="5DF9B7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0897015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左侧分类侧边栏：景观、院落、服务、停车、洗手间、厕所、应急避难、餐饮、住宿、酒吧、出入口</w:t>
      </w:r>
    </w:p>
    <w:p w14:paraId="1814A1A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地图上显示各类型 POI 标注点</w:t>
      </w:r>
    </w:p>
    <w:p w14:paraId="3B56FD8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点击标注显示信息卡片（名称、简介、导航、收藏）</w:t>
      </w:r>
    </w:p>
    <w:p w14:paraId="615AE25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停车场可切换自营/第三方视图</w:t>
      </w:r>
    </w:p>
    <w:p w14:paraId="110B748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7FE3EA7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用户进入地图页面</w:t>
      </w:r>
    </w:p>
    <w:p w14:paraId="52EC948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查看地图上的 POI 标注点</w:t>
      </w:r>
    </w:p>
    <w:p w14:paraId="0150575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点击分类切换显示的 POI 类型</w:t>
      </w:r>
    </w:p>
    <w:p w14:paraId="195AC4A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点击标注点弹出详情卡片</w:t>
      </w:r>
    </w:p>
    <w:p w14:paraId="55879BC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点击导航调用第三方地图应用</w:t>
      </w:r>
    </w:p>
    <w:p w14:paraId="3F4613E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23411D7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点击分类切换显示的 POI 类型</w:t>
      </w:r>
    </w:p>
    <w:p w14:paraId="5001617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点击标注点弹出详情卡片</w:t>
      </w:r>
    </w:p>
    <w:p w14:paraId="11A6E9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点击导航调用地图应用</w:t>
      </w:r>
    </w:p>
    <w:p w14:paraId="054C29E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E1D4347">
        <w:tc>
          <w:tcPr>
            <w:tcW w:w="2929" w:type="dxa"/>
            <w:shd w:val="clear" w:color="auto" w:fill="1A565E"/>
            <w:vAlign w:val="center"/>
          </w:tcPr>
          <w:p w14:paraId="2C6E7D2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56EA89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61B472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BD6E29F">
        <w:tc>
          <w:tcPr>
            <w:tcW w:w="2929" w:type="dxa"/>
            <w:shd w:val="clear" w:color="auto" w:fill="F7FBFA"/>
            <w:vAlign w:val="center"/>
          </w:tcPr>
          <w:p w14:paraId="0E72618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分类侧边栏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15BBA8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侧边栏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A145A0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多个 POI 类型分类</w:t>
            </w:r>
          </w:p>
        </w:tc>
      </w:tr>
      <w:tr w14:paraId="6C22D4B3">
        <w:tc>
          <w:tcPr>
            <w:tcW w:w="2929" w:type="dxa"/>
            <w:shd w:val="clear" w:color="auto" w:fill="FFFFFF"/>
            <w:vAlign w:val="center"/>
          </w:tcPr>
          <w:p w14:paraId="6411567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4D32DD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地图组件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CE9D65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Leaflet 地图</w:t>
            </w:r>
          </w:p>
        </w:tc>
      </w:tr>
      <w:tr w14:paraId="727C5889">
        <w:tc>
          <w:tcPr>
            <w:tcW w:w="2929" w:type="dxa"/>
            <w:shd w:val="clear" w:color="auto" w:fill="F7FBFA"/>
            <w:vAlign w:val="center"/>
          </w:tcPr>
          <w:p w14:paraId="4A13DE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POI 标注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533C08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标记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3FDE46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各类型地点标记</w:t>
            </w:r>
          </w:p>
        </w:tc>
      </w:tr>
      <w:tr w14:paraId="3ABB50AE">
        <w:tc>
          <w:tcPr>
            <w:tcW w:w="2929" w:type="dxa"/>
            <w:shd w:val="clear" w:color="auto" w:fill="FFFFFF"/>
            <w:vAlign w:val="center"/>
          </w:tcPr>
          <w:p w14:paraId="606AB14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信息卡片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A42283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弹出卡片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B8E1ED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名称、简介、导航、收藏按钮</w:t>
            </w:r>
          </w:p>
        </w:tc>
      </w:tr>
    </w:tbl>
    <w:p w14:paraId="5D89AB41">
      <w:pPr>
        <w:spacing w:before="40" w:after="40"/>
        <w:rPr>
          <w:rFonts w:hint="eastAsia" w:ascii="微软雅黑" w:hAnsi="微软雅黑" w:eastAsia="微软雅黑" w:cs="微软雅黑"/>
        </w:rPr>
      </w:pPr>
    </w:p>
    <w:p w14:paraId="1ED05C2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4E48264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 `/c/map`</w:t>
      </w:r>
    </w:p>
    <w:p w14:paraId="79EA19D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页面文件：`/demo/src/c-end/pages/MapPage.tsx`</w:t>
      </w:r>
    </w:p>
    <w:p w14:paraId="4431C26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2.1.2 VR 全景游览（C 端）</w:t>
      </w:r>
    </w:p>
    <w:p w14:paraId="734E848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端用户提供 VR 全景游览功能。</w:t>
      </w:r>
    </w:p>
    <w:p w14:paraId="467F29C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</w:t>
      </w:r>
    </w:p>
    <w:p w14:paraId="6D790C1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7F6C4B9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 C 端小程序</w:t>
      </w:r>
    </w:p>
    <w:p w14:paraId="2E79984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5E239F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VR 全景浏览入口</w:t>
      </w:r>
    </w:p>
    <w:p w14:paraId="4B3C84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文化院落详情内保留局部 VR 预览</w:t>
      </w:r>
    </w:p>
    <w:p w14:paraId="169A9F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0169DFB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当前页面提示"VR 全景功能由小程序提供"</w:t>
      </w:r>
    </w:p>
    <w:p w14:paraId="6257910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26AD1B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 `/c/vr-tour`</w:t>
      </w:r>
    </w:p>
    <w:p w14:paraId="2EDD3C8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文化院落 VR：`/c/courtyard/:id/vr`</w:t>
      </w:r>
    </w:p>
    <w:p w14:paraId="2901F55C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2.1.3 古城资讯（C 端 + Desktop）</w:t>
      </w:r>
    </w:p>
    <w:p w14:paraId="210998BE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端用户浏览平台发布的资讯、公告信息；Desktop 管理员进行资讯管理。</w:t>
      </w:r>
    </w:p>
    <w:p w14:paraId="70E0D34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端用户）、平台管理员（Desktop）</w:t>
      </w:r>
    </w:p>
    <w:p w14:paraId="5AC731C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EDB29C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 C 端小程序 / 管理员已登录 Desktop</w:t>
      </w:r>
    </w:p>
    <w:p w14:paraId="2E851B46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233FEAE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资讯列表展示（标题、封面图、摘要、发布时间）</w:t>
      </w:r>
    </w:p>
    <w:p w14:paraId="088D930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点击进入资讯详情页</w:t>
      </w:r>
    </w:p>
    <w:p w14:paraId="636F071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3B13E48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资讯列表：标题、封面图/视频、分类（资讯/公告/公房公告）、作者、审核状态、发布时间</w:t>
      </w:r>
    </w:p>
    <w:p w14:paraId="50C1E60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支持按标题搜索、按状态筛选</w:t>
      </w:r>
    </w:p>
    <w:p w14:paraId="0F848F6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支持新增、编辑、删除、查看、审核通过/驳回操作</w:t>
      </w:r>
    </w:p>
    <w:p w14:paraId="50C60C75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**【业务流程】** C 端：</w:t>
      </w:r>
    </w:p>
    <w:p w14:paraId="163DF77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用户进入资讯页面</w:t>
      </w:r>
    </w:p>
    <w:p w14:paraId="671439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浏览资讯列表</w:t>
      </w:r>
    </w:p>
    <w:p w14:paraId="68064A8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点击资讯卡片进入详情</w:t>
      </w:r>
    </w:p>
    <w:p w14:paraId="1FF41C8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0251FE7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管理员登录 Desktop</w:t>
      </w:r>
    </w:p>
    <w:p w14:paraId="749E82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进入景区资讯管理页面</w:t>
      </w:r>
    </w:p>
    <w:p w14:paraId="6D96B74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查看资讯列表，支持筛选和搜索</w:t>
      </w:r>
    </w:p>
    <w:p w14:paraId="0D5487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进行新增/编辑/审核等操作</w:t>
      </w:r>
    </w:p>
    <w:p w14:paraId="1052AA0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6120364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审核状态：待审核/已通过/已驳回</w:t>
      </w:r>
    </w:p>
    <w:p w14:paraId="37DA59C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审核通过后前端展示</w:t>
      </w:r>
    </w:p>
    <w:p w14:paraId="601CD9F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D29EB62">
        <w:tc>
          <w:tcPr>
            <w:tcW w:w="2929" w:type="dxa"/>
            <w:shd w:val="clear" w:color="auto" w:fill="1A565E"/>
            <w:vAlign w:val="center"/>
          </w:tcPr>
          <w:p w14:paraId="1581BA9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651E8AA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66AB9B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B3D4D13">
        <w:tc>
          <w:tcPr>
            <w:tcW w:w="2929" w:type="dxa"/>
            <w:shd w:val="clear" w:color="auto" w:fill="F7FBFA"/>
            <w:vAlign w:val="center"/>
          </w:tcPr>
          <w:p w14:paraId="15295AB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资讯列表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E9CDB1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B695B4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标题、封面图、摘要、时间</w:t>
            </w:r>
          </w:p>
        </w:tc>
      </w:tr>
      <w:tr w14:paraId="64E3E143">
        <w:tc>
          <w:tcPr>
            <w:tcW w:w="2929" w:type="dxa"/>
            <w:shd w:val="clear" w:color="auto" w:fill="FFFFFF"/>
            <w:vAlign w:val="center"/>
          </w:tcPr>
          <w:p w14:paraId="45821F6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23C1DE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04A246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待审核/已通过/已驳回</w:t>
            </w:r>
          </w:p>
        </w:tc>
      </w:tr>
      <w:tr w14:paraId="7077A955">
        <w:tc>
          <w:tcPr>
            <w:tcW w:w="2929" w:type="dxa"/>
            <w:shd w:val="clear" w:color="auto" w:fill="F7FBFA"/>
            <w:vAlign w:val="center"/>
          </w:tcPr>
          <w:p w14:paraId="2CB0772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搜索框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CB3EA7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37A7EF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按标题搜索</w:t>
            </w:r>
          </w:p>
        </w:tc>
      </w:tr>
      <w:tr w14:paraId="717BF0E6">
        <w:tc>
          <w:tcPr>
            <w:tcW w:w="2929" w:type="dxa"/>
            <w:shd w:val="clear" w:color="auto" w:fill="FFFFFF"/>
            <w:vAlign w:val="center"/>
          </w:tcPr>
          <w:p w14:paraId="77762B0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操作按钮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4DAF2F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9A9178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查看/编辑/删除/审核</w:t>
            </w:r>
          </w:p>
        </w:tc>
      </w:tr>
    </w:tbl>
    <w:p w14:paraId="7357576F">
      <w:pPr>
        <w:spacing w:before="40" w:after="40"/>
        <w:rPr>
          <w:rFonts w:hint="eastAsia" w:ascii="微软雅黑" w:hAnsi="微软雅黑" w:eastAsia="微软雅黑" w:cs="微软雅黑"/>
        </w:rPr>
      </w:pPr>
    </w:p>
    <w:p w14:paraId="57F9382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04A2933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端：`/demo/src/c-end/pages/NewsPage.tsx`</w:t>
      </w:r>
    </w:p>
    <w:p w14:paraId="0D286BD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Desktop：`/demo/src/desktop/pages/scenic-news/list.tsx`</w:t>
      </w:r>
    </w:p>
    <w:p w14:paraId="5AD95C92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2.1.4 精选/推荐线路（C 端 + Desktop）</w:t>
      </w:r>
    </w:p>
    <w:p w14:paraId="4FE459AE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端用户浏览古城游览线路；Desktop 管理员维护线路内容。</w:t>
      </w:r>
    </w:p>
    <w:p w14:paraId="57617DCE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端用户）、平台管理员（Desktop）</w:t>
      </w:r>
    </w:p>
    <w:p w14:paraId="2B31AE5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7A378D3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 C 端小程序 / 管理员已登录 Desktop</w:t>
      </w:r>
    </w:p>
    <w:p w14:paraId="17C0BBA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5DAAF13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线路列表（名称、封面、简介、价格）</w:t>
      </w:r>
    </w:p>
    <w:p w14:paraId="10A2966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支持关键词搜索</w:t>
      </w:r>
    </w:p>
    <w:p w14:paraId="51666B4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线路详情：封面图、视频、时长、站点数、路线图、文图内容</w:t>
      </w:r>
    </w:p>
    <w:p w14:paraId="6DE63A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预览模式：逐站导航指引</w:t>
      </w:r>
    </w:p>
    <w:p w14:paraId="55FA0A7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76794A5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精选线路/推荐线路内容维护</w:t>
      </w:r>
    </w:p>
    <w:p w14:paraId="7825B2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字段：线路名称、游览总时长、交通方式、景点个数、价格、旅行社名称、电话、标签等</w:t>
      </w:r>
    </w:p>
    <w:p w14:paraId="4A19023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7B9B64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点击线路卡片进入详情</w:t>
      </w:r>
    </w:p>
    <w:p w14:paraId="2C63C7C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预览模式提供逐站导航</w:t>
      </w:r>
    </w:p>
    <w:p w14:paraId="48209C7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1F2492A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端：`/demo/src/c-end/pages/RoutesPage.tsx`、`/demo/src/c-end/pages/RouteDetailPage.tsx`、`/demo/src/c-end/pages/RoutePreviewPage.tsx`</w:t>
      </w:r>
    </w:p>
    <w:p w14:paraId="64B6D4FC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2.1.5 便民信息（C 端 + Desktop）</w:t>
      </w:r>
    </w:p>
    <w:p w14:paraId="1C4D463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端用户浏览和发布便民信息（如公房公告、房屋信息等）；Desktop 进行内容管理。</w:t>
      </w:r>
    </w:p>
    <w:p w14:paraId="726CC15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端用户）、平台管理员（Desktop）</w:t>
      </w:r>
    </w:p>
    <w:p w14:paraId="434B1C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CFE6EF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用户已登录 C 端小程序 / 管理员已登录 Desktop</w:t>
      </w:r>
    </w:p>
    <w:p w14:paraId="46BE744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3BCC2E1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分类 Tab：公房公告/房屋信息/举贤纳仕/其它</w:t>
      </w:r>
    </w:p>
    <w:p w14:paraId="7B7AF01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信息列表展示</w:t>
      </w:r>
    </w:p>
    <w:p w14:paraId="65E0841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支持发布新的便民信息</w:t>
      </w:r>
    </w:p>
    <w:p w14:paraId="23EB18D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66D98BE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内容栏目管理（服务中心、政策法规、保护指南、办事流程、古城维护费、文化古城、文化期刊、图片标识共享库、古城视频等）</w:t>
      </w:r>
    </w:p>
    <w:p w14:paraId="66A6D2B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77709B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发布需填写分类、标题、电话、地址、坐标、图片、描述</w:t>
      </w:r>
    </w:p>
    <w:p w14:paraId="5B31D14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提交后进入后台审核流程</w:t>
      </w:r>
    </w:p>
    <w:p w14:paraId="335A298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27E1D29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端：`/demo/src/c-end/pages/InfoPage.tsx`、`/demo/src/c-end/pages/InfoCreatePage.tsx`、`/demo/src/c-end/pages/InfoDetailPage.tsx`</w:t>
      </w:r>
    </w:p>
    <w:p w14:paraId="00970B39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2.1.6 游客服务 POI 维护（Desktop）</w:t>
      </w:r>
    </w:p>
    <w:p w14:paraId="0055BBE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平台管理员对各类游客服务信息进行增删改查。</w:t>
      </w:r>
    </w:p>
    <w:p w14:paraId="2E73781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平台管理员（Desktop）</w:t>
      </w:r>
    </w:p>
    <w:p w14:paraId="136D317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5823675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 Desktop</w:t>
      </w:r>
    </w:p>
    <w:p w14:paraId="51A345B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管理以下 POI 类型：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59B7361">
        <w:tc>
          <w:tcPr>
            <w:tcW w:w="2929" w:type="dxa"/>
            <w:shd w:val="clear" w:color="auto" w:fill="1A565E"/>
            <w:vAlign w:val="center"/>
          </w:tcPr>
          <w:p w14:paraId="399A1AB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397EBE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管理的 POI 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BAFB56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特殊字段</w:t>
            </w:r>
          </w:p>
        </w:tc>
      </w:tr>
      <w:tr w14:paraId="25DDEF71">
        <w:tc>
          <w:tcPr>
            <w:tcW w:w="2929" w:type="dxa"/>
            <w:shd w:val="clear" w:color="auto" w:fill="F7FBFA"/>
            <w:vAlign w:val="center"/>
          </w:tcPr>
          <w:p w14:paraId="3892448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景点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08B23A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scenic_spot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382F85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名称、位置、经纬度、开放时间、电话、介绍、图片、中英文语音文件</w:t>
            </w:r>
          </w:p>
        </w:tc>
      </w:tr>
      <w:tr w14:paraId="53B5796D">
        <w:tc>
          <w:tcPr>
            <w:tcW w:w="2929" w:type="dxa"/>
            <w:shd w:val="clear" w:color="auto" w:fill="FFFFFF"/>
            <w:vAlign w:val="center"/>
          </w:tcPr>
          <w:p w14:paraId="2E6109B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停车场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C2C765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parking_lot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1D365B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位置、经纬度、车位总数、空闲车位、收费规则、描述、图片、车位状态</w:t>
            </w:r>
          </w:p>
        </w:tc>
      </w:tr>
      <w:tr w14:paraId="031A26D2">
        <w:tc>
          <w:tcPr>
            <w:tcW w:w="2929" w:type="dxa"/>
            <w:shd w:val="clear" w:color="auto" w:fill="F7FBFA"/>
            <w:vAlign w:val="center"/>
          </w:tcPr>
          <w:p w14:paraId="2E936E9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文化院落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F32DBB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courtyard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B446F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360 全景链接、标签、简介、经纬度、预约电话、备注、语音文件、图片、院落描述</w:t>
            </w:r>
          </w:p>
        </w:tc>
      </w:tr>
      <w:tr w14:paraId="61575D47">
        <w:tc>
          <w:tcPr>
            <w:tcW w:w="2929" w:type="dxa"/>
            <w:shd w:val="clear" w:color="auto" w:fill="FFFFFF"/>
            <w:vAlign w:val="center"/>
          </w:tcPr>
          <w:p w14:paraId="3818A8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购物商家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FEBED6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shopping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CEEABA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商家名称、地址、经纬度、电话、资质、商品详情图片、描述</w:t>
            </w:r>
          </w:p>
        </w:tc>
      </w:tr>
      <w:tr w14:paraId="012AED6F">
        <w:tc>
          <w:tcPr>
            <w:tcW w:w="2929" w:type="dxa"/>
            <w:shd w:val="clear" w:color="auto" w:fill="F7FBFA"/>
            <w:vAlign w:val="center"/>
          </w:tcPr>
          <w:p w14:paraId="28C0AF6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餐饮商家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6969BE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restaurant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DFF779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餐厅名称、餐厅电话、餐厅位置、经纬度、360 全景链接、餐厅介绍、图片</w:t>
            </w:r>
          </w:p>
        </w:tc>
      </w:tr>
      <w:tr w14:paraId="26B27FA9">
        <w:tc>
          <w:tcPr>
            <w:tcW w:w="2929" w:type="dxa"/>
            <w:shd w:val="clear" w:color="auto" w:fill="FFFFFF"/>
            <w:vAlign w:val="center"/>
          </w:tcPr>
          <w:p w14:paraId="0832010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住宿商家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EEFCFD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hotel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685FD0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酒店名称、酒店位置、酒店电话、经纬度、360 全景链接、酒店描述、图片</w:t>
            </w:r>
          </w:p>
        </w:tc>
      </w:tr>
      <w:tr w14:paraId="66A89692">
        <w:tc>
          <w:tcPr>
            <w:tcW w:w="2929" w:type="dxa"/>
            <w:shd w:val="clear" w:color="auto" w:fill="F7FBFA"/>
            <w:vAlign w:val="center"/>
          </w:tcPr>
          <w:p w14:paraId="630D408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酒吧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7F2770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bar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709275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酒吧名称、关联用户、酒吧类型、酒吧位置、经纬度、卡座数量、散座数量、表演开始时间、歌手节目时段、营业时间、联系电话、描述图片</w:t>
            </w:r>
          </w:p>
        </w:tc>
      </w:tr>
      <w:tr w14:paraId="684C40CA">
        <w:tc>
          <w:tcPr>
            <w:tcW w:w="2929" w:type="dxa"/>
            <w:shd w:val="clear" w:color="auto" w:fill="FFFFFF"/>
            <w:vAlign w:val="center"/>
          </w:tcPr>
          <w:p w14:paraId="6682B20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党员服务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2CC0CC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party_member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0C4E9D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</w:tr>
      <w:tr w14:paraId="5EE65FF9">
        <w:tc>
          <w:tcPr>
            <w:tcW w:w="2929" w:type="dxa"/>
            <w:shd w:val="clear" w:color="auto" w:fill="F7FBFA"/>
            <w:vAlign w:val="center"/>
          </w:tcPr>
          <w:p w14:paraId="17C2990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洗手台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845845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handwash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A6C409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</w:tr>
      <w:tr w14:paraId="4F472F41">
        <w:tc>
          <w:tcPr>
            <w:tcW w:w="2929" w:type="dxa"/>
            <w:shd w:val="clear" w:color="auto" w:fill="FFFFFF"/>
            <w:vAlign w:val="center"/>
          </w:tcPr>
          <w:p w14:paraId="41159C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服务点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B85457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service_point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78B634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服务类型（服务点/服务岗/党员服务驿站）、工作时间、咨询电话、介绍</w:t>
            </w:r>
          </w:p>
        </w:tc>
      </w:tr>
      <w:tr w14:paraId="3FBE5ECE">
        <w:tc>
          <w:tcPr>
            <w:tcW w:w="2929" w:type="dxa"/>
            <w:shd w:val="clear" w:color="auto" w:fill="F7FBFA"/>
            <w:vAlign w:val="center"/>
          </w:tcPr>
          <w:p w14:paraId="11B212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应急避难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258828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emergency_shelter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DFFE58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</w:tr>
      <w:tr w14:paraId="4ECE3B40">
        <w:tc>
          <w:tcPr>
            <w:tcW w:w="2929" w:type="dxa"/>
            <w:shd w:val="clear" w:color="auto" w:fill="FFFFFF"/>
            <w:vAlign w:val="center"/>
          </w:tcPr>
          <w:p w14:paraId="79876CB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厕所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420502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toilet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FFEADE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厕所类型、厕所标签</w:t>
            </w:r>
          </w:p>
        </w:tc>
      </w:tr>
      <w:tr w14:paraId="52477976">
        <w:tc>
          <w:tcPr>
            <w:tcW w:w="2929" w:type="dxa"/>
            <w:shd w:val="clear" w:color="auto" w:fill="F7FBFA"/>
            <w:vAlign w:val="center"/>
          </w:tcPr>
          <w:p w14:paraId="0FFAE48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吸烟区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B7375F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smoking_area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2F5CBC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</w:tr>
      <w:tr w14:paraId="7CBAB769">
        <w:tc>
          <w:tcPr>
            <w:tcW w:w="2929" w:type="dxa"/>
            <w:shd w:val="clear" w:color="auto" w:fill="FFFFFF"/>
            <w:vAlign w:val="center"/>
          </w:tcPr>
          <w:p w14:paraId="6ADF441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出入口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5FBADB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entrance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F0083A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-</w:t>
            </w:r>
          </w:p>
        </w:tc>
      </w:tr>
    </w:tbl>
    <w:p w14:paraId="72A30AFA">
      <w:pPr>
        <w:spacing w:before="40" w:after="40"/>
        <w:rPr>
          <w:rFonts w:hint="eastAsia" w:ascii="微软雅黑" w:hAnsi="微软雅黑" w:eastAsia="微软雅黑" w:cs="微软雅黑"/>
        </w:rPr>
      </w:pPr>
    </w:p>
    <w:p w14:paraId="269DBA9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458A9A2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删除前需确认</w:t>
      </w:r>
    </w:p>
    <w:p w14:paraId="535D1FA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部分类型支持后台新增和用户提交两种来源</w:t>
      </w:r>
    </w:p>
    <w:p w14:paraId="2480AF5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7B0108D">
        <w:tc>
          <w:tcPr>
            <w:tcW w:w="2929" w:type="dxa"/>
            <w:shd w:val="clear" w:color="auto" w:fill="1A565E"/>
            <w:vAlign w:val="center"/>
          </w:tcPr>
          <w:p w14:paraId="36B2AA3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665F530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A90BD3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3EA4D0F">
        <w:tc>
          <w:tcPr>
            <w:tcW w:w="2929" w:type="dxa"/>
            <w:shd w:val="clear" w:color="auto" w:fill="F7FBFA"/>
            <w:vAlign w:val="center"/>
          </w:tcPr>
          <w:p w14:paraId="4BB4F49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搜索框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B40FAE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054C7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按名称搜索</w:t>
            </w:r>
          </w:p>
        </w:tc>
      </w:tr>
      <w:tr w14:paraId="1AEF4531">
        <w:tc>
          <w:tcPr>
            <w:tcW w:w="2929" w:type="dxa"/>
            <w:shd w:val="clear" w:color="auto" w:fill="FFFFFF"/>
            <w:vAlign w:val="center"/>
          </w:tcPr>
          <w:p w14:paraId="312181D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325E7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8F76F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按类型不同字段</w:t>
            </w:r>
          </w:p>
        </w:tc>
      </w:tr>
      <w:tr w14:paraId="6CB2DD08">
        <w:tc>
          <w:tcPr>
            <w:tcW w:w="2929" w:type="dxa"/>
            <w:shd w:val="clear" w:color="auto" w:fill="F7FBFA"/>
            <w:vAlign w:val="center"/>
          </w:tcPr>
          <w:p w14:paraId="0C2D699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新建按钮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EB3DA4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A21C7E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打开新增表单</w:t>
            </w:r>
          </w:p>
        </w:tc>
      </w:tr>
      <w:tr w14:paraId="33B2E2BD">
        <w:tc>
          <w:tcPr>
            <w:tcW w:w="2929" w:type="dxa"/>
            <w:shd w:val="clear" w:color="auto" w:fill="FFFFFF"/>
            <w:vAlign w:val="center"/>
          </w:tcPr>
          <w:p w14:paraId="59220CC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操作列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C453F1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BDAE84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查看/编辑/删除</w:t>
            </w:r>
          </w:p>
        </w:tc>
      </w:tr>
    </w:tbl>
    <w:p w14:paraId="10CFB3AC">
      <w:pPr>
        <w:spacing w:before="40" w:after="40"/>
        <w:rPr>
          <w:rFonts w:hint="eastAsia" w:ascii="微软雅黑" w:hAnsi="微软雅黑" w:eastAsia="微软雅黑" w:cs="微软雅黑"/>
        </w:rPr>
      </w:pPr>
    </w:p>
    <w:p w14:paraId="684F5DC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087ABDD5">
        <w:tc>
          <w:tcPr>
            <w:tcW w:w="4394" w:type="dxa"/>
            <w:shd w:val="clear" w:color="auto" w:fill="1A565E"/>
            <w:vAlign w:val="center"/>
          </w:tcPr>
          <w:p w14:paraId="35D3E38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94" w:type="dxa"/>
            <w:shd w:val="clear" w:color="auto" w:fill="1A565E"/>
            <w:vAlign w:val="center"/>
          </w:tcPr>
          <w:p w14:paraId="16422A7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页面文件</w:t>
            </w:r>
          </w:p>
        </w:tc>
      </w:tr>
      <w:tr w14:paraId="46BBD202">
        <w:tc>
          <w:tcPr>
            <w:tcW w:w="4394" w:type="dxa"/>
            <w:shd w:val="clear" w:color="auto" w:fill="F7FBFA"/>
            <w:vAlign w:val="center"/>
          </w:tcPr>
          <w:p w14:paraId="0CBEDD4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景点</w:t>
            </w:r>
          </w:p>
        </w:tc>
        <w:tc>
          <w:tcPr>
            <w:tcW w:w="4394" w:type="dxa"/>
            <w:shd w:val="clear" w:color="auto" w:fill="F7FBFA"/>
            <w:vAlign w:val="center"/>
          </w:tcPr>
          <w:p w14:paraId="279D47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`/demo/src/desktop/pages/map-pois/list.tsx`</w:t>
            </w:r>
          </w:p>
        </w:tc>
      </w:tr>
      <w:tr w14:paraId="3DD113E3">
        <w:tc>
          <w:tcPr>
            <w:tcW w:w="4394" w:type="dxa"/>
            <w:shd w:val="clear" w:color="auto" w:fill="FFFFFF"/>
            <w:vAlign w:val="center"/>
          </w:tcPr>
          <w:p w14:paraId="3CD5317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停车场</w:t>
            </w:r>
          </w:p>
        </w:tc>
        <w:tc>
          <w:tcPr>
            <w:tcW w:w="4394" w:type="dxa"/>
            <w:shd w:val="clear" w:color="auto" w:fill="FFFFFF"/>
            <w:vAlign w:val="center"/>
          </w:tcPr>
          <w:p w14:paraId="72F35C7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`/demo/src/desktop/pages/parking/list.tsx`</w:t>
            </w:r>
          </w:p>
        </w:tc>
      </w:tr>
      <w:tr w14:paraId="409A5229">
        <w:tc>
          <w:tcPr>
            <w:tcW w:w="4394" w:type="dxa"/>
            <w:shd w:val="clear" w:color="auto" w:fill="F7FBFA"/>
            <w:vAlign w:val="center"/>
          </w:tcPr>
          <w:p w14:paraId="00076D0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文化院落</w:t>
            </w:r>
          </w:p>
        </w:tc>
        <w:tc>
          <w:tcPr>
            <w:tcW w:w="4394" w:type="dxa"/>
            <w:shd w:val="clear" w:color="auto" w:fill="F7FBFA"/>
            <w:vAlign w:val="center"/>
          </w:tcPr>
          <w:p w14:paraId="08FF2D7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`/demo/src/desktop/pages/courtyards/list.tsx`</w:t>
            </w:r>
          </w:p>
        </w:tc>
      </w:tr>
      <w:tr w14:paraId="4532EF94">
        <w:tc>
          <w:tcPr>
            <w:tcW w:w="4394" w:type="dxa"/>
            <w:shd w:val="clear" w:color="auto" w:fill="FFFFFF"/>
            <w:vAlign w:val="center"/>
          </w:tcPr>
          <w:p w14:paraId="510C6C5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购物/餐饮/住宿/酒吧</w:t>
            </w:r>
          </w:p>
        </w:tc>
        <w:tc>
          <w:tcPr>
            <w:tcW w:w="4394" w:type="dxa"/>
            <w:shd w:val="clear" w:color="auto" w:fill="FFFFFF"/>
            <w:vAlign w:val="center"/>
          </w:tcPr>
          <w:p w14:paraId="063F0EA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`/demo/src/desktop/pages/merchants/list.tsx`</w:t>
            </w:r>
          </w:p>
        </w:tc>
      </w:tr>
      <w:tr w14:paraId="0AFDCB3F">
        <w:tc>
          <w:tcPr>
            <w:tcW w:w="4394" w:type="dxa"/>
            <w:shd w:val="clear" w:color="auto" w:fill="F7FBFA"/>
            <w:vAlign w:val="center"/>
          </w:tcPr>
          <w:p w14:paraId="3A50887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党员服务/洗手台/服务点/应急避难/厕所/吸烟区/出入口</w:t>
            </w:r>
          </w:p>
        </w:tc>
        <w:tc>
          <w:tcPr>
            <w:tcW w:w="4394" w:type="dxa"/>
            <w:shd w:val="clear" w:color="auto" w:fill="F7FBFA"/>
            <w:vAlign w:val="center"/>
          </w:tcPr>
          <w:p w14:paraId="45EF7AB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`/demo/src/desktop/pages/tourist-service/simple-pages.tsx`</w:t>
            </w:r>
          </w:p>
        </w:tc>
      </w:tr>
    </w:tbl>
    <w:p w14:paraId="00510059">
      <w:pPr>
        <w:spacing w:before="40" w:after="40"/>
        <w:rPr>
          <w:rFonts w:hint="eastAsia" w:ascii="微软雅黑" w:hAnsi="微软雅黑" w:eastAsia="微软雅黑" w:cs="微软雅黑"/>
        </w:rPr>
      </w:pPr>
    </w:p>
    <w:p w14:paraId="1B5C2065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4C516D7D">
      <w:pPr>
        <w:spacing w:before="120" w:after="80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第二部分：P0 本期核心开发项</w:t>
      </w:r>
    </w:p>
    <w:p w14:paraId="2E292857">
      <w:pPr>
        <w:pBdr>
          <w:left w:val="single" w:color="2A9D8F" w:sz="12" w:space="4"/>
        </w:pBdr>
        <w:shd w:val="clear" w:color="auto" w:fill="EDF7F6"/>
        <w:spacing w:before="80" w:after="80"/>
        <w:ind w:left="340" w:righ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666666"/>
          <w:sz w:val="19"/>
        </w:rPr>
        <w:t>包含便民服务（C 端老版本优化闭环）、供应商入驻、文化院落与打卡、遗产知识、游客服务信息、AI 智能咨询、用户与系统管理、投诉管理，均为本期 P0 交付项。</w:t>
      </w:r>
    </w:p>
    <w:p w14:paraId="69830321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2.2.1 服务类型选择（C 端）</w:t>
      </w:r>
    </w:p>
    <w:p w14:paraId="50A41408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端用户选择需要的生活服务类型，查看服务说明和参考价格。</w:t>
      </w:r>
    </w:p>
    <w:p w14:paraId="7E4B7F2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游客/居民（C 端用户）</w:t>
      </w:r>
    </w:p>
    <w:p w14:paraId="5AB6B53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40D0EB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用户已登录 C 端小程序</w:t>
      </w:r>
    </w:p>
    <w:p w14:paraId="535EA8B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71F17BF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展示所有可用服务类型卡片</w:t>
      </w:r>
    </w:p>
    <w:p w14:paraId="7710983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每个卡片显示：服务图标、名称、参考价格、服务标签</w:t>
      </w:r>
    </w:p>
    <w:p w14:paraId="29B4B0D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支持的服务类型：生活垃圾清运、建筑垃圾清运、布草配送、送水服务、行李搬运、送货服务</w:t>
      </w:r>
    </w:p>
    <w:p w14:paraId="1BFA924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4624D36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用户点击底部 Tab "一键服务"进入服务页</w:t>
      </w:r>
    </w:p>
    <w:p w14:paraId="5087E2D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查看所有可用服务类型卡片</w:t>
      </w:r>
    </w:p>
    <w:p w14:paraId="002D8AC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根据需求点击目标服务类型</w:t>
      </w:r>
    </w:p>
    <w:p w14:paraId="23F21C5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弹出服务下单表单</w:t>
      </w:r>
    </w:p>
    <w:p w14:paraId="2A0A527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7CE6F0A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点击服务卡片弹出下单表单</w:t>
      </w:r>
    </w:p>
    <w:p w14:paraId="5502B6A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部分服务可能因区域限制不展示</w:t>
      </w:r>
    </w:p>
    <w:p w14:paraId="3F56FF0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84C8A55">
        <w:tc>
          <w:tcPr>
            <w:tcW w:w="2929" w:type="dxa"/>
            <w:shd w:val="clear" w:color="auto" w:fill="1A565E"/>
            <w:vAlign w:val="center"/>
          </w:tcPr>
          <w:p w14:paraId="21D8752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C3BD53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6E2782D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C853DCB">
        <w:tc>
          <w:tcPr>
            <w:tcW w:w="2929" w:type="dxa"/>
            <w:shd w:val="clear" w:color="auto" w:fill="F7FBFA"/>
            <w:vAlign w:val="center"/>
          </w:tcPr>
          <w:p w14:paraId="4D92F1B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A8DDCC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66746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图标、名称、参考价格</w:t>
            </w:r>
          </w:p>
        </w:tc>
      </w:tr>
      <w:tr w14:paraId="19F31652">
        <w:tc>
          <w:tcPr>
            <w:tcW w:w="2929" w:type="dxa"/>
            <w:shd w:val="clear" w:color="auto" w:fill="FFFFFF"/>
            <w:vAlign w:val="center"/>
          </w:tcPr>
          <w:p w14:paraId="5EEE6DB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4E770F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74ADDB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如"点对点"、"片区服务"</w:t>
            </w:r>
          </w:p>
        </w:tc>
      </w:tr>
      <w:tr w14:paraId="7EBB07B1">
        <w:tc>
          <w:tcPr>
            <w:tcW w:w="2929" w:type="dxa"/>
            <w:shd w:val="clear" w:color="auto" w:fill="F7FBFA"/>
            <w:vAlign w:val="center"/>
          </w:tcPr>
          <w:p w14:paraId="5FCD2F3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最近订单入口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15AFE1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入口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3FBA2A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如有待进行中订单，显示快捷入口</w:t>
            </w:r>
          </w:p>
        </w:tc>
      </w:tr>
    </w:tbl>
    <w:p w14:paraId="47191EEC">
      <w:pPr>
        <w:spacing w:before="40" w:after="40"/>
        <w:rPr>
          <w:rFonts w:hint="eastAsia" w:ascii="微软雅黑" w:hAnsi="微软雅黑" w:eastAsia="微软雅黑" w:cs="微软雅黑"/>
        </w:rPr>
      </w:pPr>
    </w:p>
    <w:p w14:paraId="24E63E9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C965FC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端底部 Tab "一键服务"</w:t>
      </w:r>
    </w:p>
    <w:p w14:paraId="7CBB42B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页面文件：`/demo/src/c-end/pages/ServicesPage.tsx`</w:t>
      </w:r>
    </w:p>
    <w:p w14:paraId="4DCB70E8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2.2.2 订单创建（C 端）</w:t>
      </w:r>
    </w:p>
    <w:p w14:paraId="6E77673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用户填写服务地址、时间、描述等信息创建便民服务订单。</w:t>
      </w:r>
    </w:p>
    <w:p w14:paraId="67D34AA1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C 端用户</w:t>
      </w:r>
    </w:p>
    <w:p w14:paraId="2D2936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17146CA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用户已选择服务类型</w:t>
      </w:r>
    </w:p>
    <w:p w14:paraId="71697D4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45D1D5C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弹出下单表单，用户填写服务信息</w:t>
      </w:r>
    </w:p>
    <w:p w14:paraId="65D9714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支持即刻服务和预约时间</w:t>
      </w:r>
    </w:p>
    <w:p w14:paraId="7358C89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可上传现场照片</w:t>
      </w:r>
    </w:p>
    <w:p w14:paraId="5393424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59C4574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用户选择服务类型后弹出下单表单</w:t>
      </w:r>
    </w:p>
    <w:p w14:paraId="368DE06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填写服务地址（必填，支持地图选点）</w:t>
      </w:r>
    </w:p>
    <w:p w14:paraId="78DB266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选择预约时间（即刻或预约未来时间）</w:t>
      </w:r>
    </w:p>
    <w:p w14:paraId="02D0C28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填写服务描述（必填，最多 200 字符）</w:t>
      </w:r>
    </w:p>
    <w:p w14:paraId="3104D7B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上传现场照片（至少 1 张，最多 9 张）</w:t>
      </w:r>
    </w:p>
    <w:p w14:paraId="7D3695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点击提交按钮</w:t>
      </w:r>
    </w:p>
    <w:p w14:paraId="063E51A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7. </w:t>
      </w:r>
      <w:r>
        <w:rPr>
          <w:rFonts w:hint="eastAsia" w:ascii="微软雅黑" w:hAnsi="微软雅黑" w:eastAsia="微软雅黑" w:cs="微软雅黑"/>
          <w:color w:val="222222"/>
          <w:sz w:val="20"/>
        </w:rPr>
        <w:t>系统生成订单号，状态变为"已下单/S10"</w:t>
      </w:r>
    </w:p>
    <w:p w14:paraId="11504DE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8. </w:t>
      </w:r>
      <w:r>
        <w:rPr>
          <w:rFonts w:hint="eastAsia" w:ascii="微软雅黑" w:hAnsi="微软雅黑" w:eastAsia="微软雅黑" w:cs="微软雅黑"/>
          <w:color w:val="222222"/>
          <w:sz w:val="20"/>
        </w:rPr>
        <w:t>跳转至订单详情页面</w:t>
      </w:r>
    </w:p>
    <w:p w14:paraId="5942235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0D2C127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地址为必填项</w:t>
      </w:r>
    </w:p>
    <w:p w14:paraId="07E437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时间为必填，支持即刻和预约两种模式</w:t>
      </w:r>
    </w:p>
    <w:p w14:paraId="6E6C305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描述为必填，最多 200 字符</w:t>
      </w:r>
    </w:p>
    <w:p w14:paraId="6D72C01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照片至少上传 1 张</w:t>
      </w:r>
    </w:p>
    <w:p w14:paraId="7D16801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提交后生成订单号，进入订单详情</w:t>
      </w:r>
    </w:p>
    <w:p w14:paraId="49DB504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2C47CBEE">
        <w:tc>
          <w:tcPr>
            <w:tcW w:w="2197" w:type="dxa"/>
            <w:shd w:val="clear" w:color="auto" w:fill="1A565E"/>
            <w:vAlign w:val="center"/>
          </w:tcPr>
          <w:p w14:paraId="7F632DD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1A4BA7F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2C616EA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0E864F3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71AB841">
        <w:tc>
          <w:tcPr>
            <w:tcW w:w="2197" w:type="dxa"/>
            <w:shd w:val="clear" w:color="auto" w:fill="F7FBFA"/>
            <w:vAlign w:val="center"/>
          </w:tcPr>
          <w:p w14:paraId="5A721D8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服务地址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93F7F1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地址选择器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D69DA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18D02B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支持地图选点</w:t>
            </w:r>
          </w:p>
        </w:tc>
      </w:tr>
      <w:tr w14:paraId="66AF701C">
        <w:tc>
          <w:tcPr>
            <w:tcW w:w="2197" w:type="dxa"/>
            <w:shd w:val="clear" w:color="auto" w:fill="FFFFFF"/>
            <w:vAlign w:val="center"/>
          </w:tcPr>
          <w:p w14:paraId="7DE37CC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预约时间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4125A14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时间选择器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2F24CEA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A9F9E9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即刻/预约</w:t>
            </w:r>
          </w:p>
        </w:tc>
      </w:tr>
      <w:tr w14:paraId="42BA80B4">
        <w:tc>
          <w:tcPr>
            <w:tcW w:w="2197" w:type="dxa"/>
            <w:shd w:val="clear" w:color="auto" w:fill="F7FBFA"/>
            <w:vAlign w:val="center"/>
          </w:tcPr>
          <w:p w14:paraId="4654E9F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服务描述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B53E53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多行文本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D810BA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900276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最多 200 字符</w:t>
            </w:r>
          </w:p>
        </w:tc>
      </w:tr>
      <w:tr w14:paraId="1A9CD863">
        <w:tc>
          <w:tcPr>
            <w:tcW w:w="2197" w:type="dxa"/>
            <w:shd w:val="clear" w:color="auto" w:fill="FFFFFF"/>
            <w:vAlign w:val="center"/>
          </w:tcPr>
          <w:p w14:paraId="141DD99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现场照片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20A650B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图片上传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75012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4BA5B0A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至少 1 张，最多 9 张</w:t>
            </w:r>
          </w:p>
        </w:tc>
      </w:tr>
    </w:tbl>
    <w:p w14:paraId="59F041C2">
      <w:pPr>
        <w:spacing w:before="40" w:after="40"/>
        <w:rPr>
          <w:rFonts w:hint="eastAsia" w:ascii="微软雅黑" w:hAnsi="微软雅黑" w:eastAsia="微软雅黑" w:cs="微软雅黑"/>
        </w:rPr>
      </w:pPr>
    </w:p>
    <w:p w14:paraId="38E12B6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213FC20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端服务页点击服务类型后弹出</w:t>
      </w:r>
    </w:p>
    <w:p w14:paraId="41150E2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组件：`OrderModal`（在 ServicesPage 中）</w:t>
      </w:r>
    </w:p>
    <w:p w14:paraId="57992FE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2.2.3 订单列表（C 端）</w:t>
      </w:r>
    </w:p>
    <w:p w14:paraId="15A7A1A5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用户查看自己提交的便民服务订单列表。</w:t>
      </w:r>
    </w:p>
    <w:p w14:paraId="38B8FE3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C 端用户</w:t>
      </w:r>
    </w:p>
    <w:p w14:paraId="570E092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1921B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用户有已创建的便民服务订单</w:t>
      </w:r>
    </w:p>
    <w:p w14:paraId="39CB50E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0D83E0B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展示用户所有便民服务订单</w:t>
      </w:r>
    </w:p>
    <w:p w14:paraId="4435E98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支持按状态筛选（全部/进行中/已完成/已取消）</w:t>
      </w:r>
    </w:p>
    <w:p w14:paraId="77AFAA6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显示订单基本信息（服务类型、地址、时间、状态）</w:t>
      </w:r>
    </w:p>
    <w:p w14:paraId="06BEB7A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5DE5012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用户进入便民服务订单列表页</w:t>
      </w:r>
    </w:p>
    <w:p w14:paraId="0EAFB0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系统默认展示全部状态订单</w:t>
      </w:r>
    </w:p>
    <w:p w14:paraId="2BD9764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用户可点击 Tab 切换筛选条件（全部/进行中/已完成/已取消）</w:t>
      </w:r>
    </w:p>
    <w:p w14:paraId="7371BF8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系统实时过滤并展示对应状态的订单</w:t>
      </w:r>
    </w:p>
    <w:p w14:paraId="07D95BA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点击订单卡片进入订单详情页</w:t>
      </w:r>
    </w:p>
    <w:p w14:paraId="3BF107E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7B28FF2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点击订单卡片进入订单详情</w:t>
      </w:r>
    </w:p>
    <w:p w14:paraId="0A20A31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状态筛选实时过滤列表</w:t>
      </w:r>
    </w:p>
    <w:p w14:paraId="4C5A7FF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5ECEA46">
        <w:tc>
          <w:tcPr>
            <w:tcW w:w="2929" w:type="dxa"/>
            <w:shd w:val="clear" w:color="auto" w:fill="1A565E"/>
            <w:vAlign w:val="center"/>
          </w:tcPr>
          <w:p w14:paraId="47EED66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116B9C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3C8AE4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C15917E">
        <w:tc>
          <w:tcPr>
            <w:tcW w:w="2929" w:type="dxa"/>
            <w:shd w:val="clear" w:color="auto" w:fill="F7FBFA"/>
            <w:vAlign w:val="center"/>
          </w:tcPr>
          <w:p w14:paraId="77B66A4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 Tab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72C031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DA344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全部/进行中/已完成/已取消</w:t>
            </w:r>
          </w:p>
        </w:tc>
      </w:tr>
      <w:tr w14:paraId="3E06471A">
        <w:tc>
          <w:tcPr>
            <w:tcW w:w="2929" w:type="dxa"/>
            <w:shd w:val="clear" w:color="auto" w:fill="FFFFFF"/>
            <w:vAlign w:val="center"/>
          </w:tcPr>
          <w:p w14:paraId="4CD53C3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902C43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列表项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C5C6DD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服务类型、地址、状态标签</w:t>
            </w:r>
          </w:p>
        </w:tc>
      </w:tr>
    </w:tbl>
    <w:p w14:paraId="1CD240C2">
      <w:pPr>
        <w:spacing w:before="40" w:after="40"/>
        <w:rPr>
          <w:rFonts w:hint="eastAsia" w:ascii="微软雅黑" w:hAnsi="微软雅黑" w:eastAsia="微软雅黑" w:cs="微软雅黑"/>
        </w:rPr>
      </w:pPr>
    </w:p>
    <w:p w14:paraId="4B2970F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5CAB10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端"我的"页面便民服务订单入口</w:t>
      </w:r>
    </w:p>
    <w:p w14:paraId="3F4DF79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页面文件：`/demo/src/c-end/pages/OrderListPage.tsx`</w:t>
      </w:r>
    </w:p>
    <w:p w14:paraId="696530B9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2.2.4 订单详情与跟踪（C 端）</w:t>
      </w:r>
    </w:p>
    <w:p w14:paraId="1ACB21A4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用户查看订单完整信息、服务进度、联系服务人员、进行支付确认等操作。</w:t>
      </w:r>
    </w:p>
    <w:p w14:paraId="60C282B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C 端用户</w:t>
      </w:r>
    </w:p>
    <w:p w14:paraId="776BF8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E3F97A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用户有便民服务订单</w:t>
      </w:r>
    </w:p>
    <w:p w14:paraId="7B5F917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23A760A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展示订单完整信息（服务类型、地址、描述、照片）</w:t>
      </w:r>
    </w:p>
    <w:p w14:paraId="583031C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展示状态进度条</w:t>
      </w:r>
    </w:p>
    <w:p w14:paraId="66A293C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展示指派的服务人员信息（姓名、电话）</w:t>
      </w:r>
    </w:p>
    <w:p w14:paraId="3A8C751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支持联系服务人员、取消订单、确认完成、评价等操作</w:t>
      </w:r>
    </w:p>
    <w:p w14:paraId="0B689ED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价格异议时支持填写期望价格和原因</w:t>
      </w:r>
    </w:p>
    <w:p w14:paraId="6DA6854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242ECB1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用户点击订单卡片进入订单详情页</w:t>
      </w:r>
    </w:p>
    <w:p w14:paraId="242F107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查看订单完整信息和服务进度</w:t>
      </w:r>
    </w:p>
    <w:p w14:paraId="765CF60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根据订单状态显示对应操作按钮</w:t>
      </w:r>
    </w:p>
    <w:p w14:paraId="737802D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可联系服务人员、取消订单（待派单状态）、支付报价（已核价状态）、确认完成（完工待确认）、评价（已完成）</w:t>
      </w:r>
    </w:p>
    <w:p w14:paraId="0B9FB2CA">
      <w:pPr>
        <w:spacing w:before="20" w:after="20"/>
        <w:ind w:left="340" w:hanging="227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对报价有异议可填写期望价格和原因提交争议</w:t>
      </w:r>
    </w:p>
    <w:p w14:paraId="07B54D8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109C39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不同状态显示不同操作按钮</w:t>
      </w:r>
    </w:p>
    <w:p w14:paraId="58AC706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联系服务人员点击后拨打客服电话</w:t>
      </w:r>
    </w:p>
    <w:p w14:paraId="621441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取消订单有状态限制（待派单可直接取消）</w:t>
      </w:r>
    </w:p>
    <w:p w14:paraId="7C1EAA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评价在订单完成后开放</w:t>
      </w:r>
    </w:p>
    <w:p w14:paraId="330BDF0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4D662B6">
        <w:tc>
          <w:tcPr>
            <w:tcW w:w="2929" w:type="dxa"/>
            <w:shd w:val="clear" w:color="auto" w:fill="1A565E"/>
            <w:vAlign w:val="center"/>
          </w:tcPr>
          <w:p w14:paraId="2897E39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F4B58B3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69D87CF3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B93A698">
        <w:tc>
          <w:tcPr>
            <w:tcW w:w="2929" w:type="dxa"/>
            <w:shd w:val="clear" w:color="auto" w:fill="F7FBFA"/>
            <w:vAlign w:val="center"/>
          </w:tcPr>
          <w:p w14:paraId="71FF7F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状态进度条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6CD4B9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进度指示器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6B568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展示订单各状态节点</w:t>
            </w:r>
          </w:p>
        </w:tc>
      </w:tr>
      <w:tr w14:paraId="4AFD71C6">
        <w:tc>
          <w:tcPr>
            <w:tcW w:w="2929" w:type="dxa"/>
            <w:shd w:val="clear" w:color="auto" w:fill="FFFFFF"/>
            <w:vAlign w:val="center"/>
          </w:tcPr>
          <w:p w14:paraId="537A9AD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服务信息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6DC63B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信息组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E368CD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类型、地址、时间、描述</w:t>
            </w:r>
          </w:p>
        </w:tc>
      </w:tr>
      <w:tr w14:paraId="34EEC4B9">
        <w:tc>
          <w:tcPr>
            <w:tcW w:w="2929" w:type="dxa"/>
            <w:shd w:val="clear" w:color="auto" w:fill="F7FBFA"/>
            <w:vAlign w:val="center"/>
          </w:tcPr>
          <w:p w14:paraId="4F9F5A7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照片展示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9270E8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图片网格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78DCAD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用户上传的现场照片</w:t>
            </w:r>
          </w:p>
        </w:tc>
      </w:tr>
      <w:tr w14:paraId="5393FF46">
        <w:tc>
          <w:tcPr>
            <w:tcW w:w="2929" w:type="dxa"/>
            <w:shd w:val="clear" w:color="auto" w:fill="FFFFFF"/>
            <w:vAlign w:val="center"/>
          </w:tcPr>
          <w:p w14:paraId="371ED08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72476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5DBDF6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姓名、电话、在线状态</w:t>
            </w:r>
          </w:p>
        </w:tc>
      </w:tr>
      <w:tr w14:paraId="2749FCF3">
        <w:tc>
          <w:tcPr>
            <w:tcW w:w="2929" w:type="dxa"/>
            <w:shd w:val="clear" w:color="auto" w:fill="F7FBFA"/>
            <w:vAlign w:val="center"/>
          </w:tcPr>
          <w:p w14:paraId="3650669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操作按钮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9751F8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99DD4F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根据状态显示：取消/支付/联系/确认完成/评价</w:t>
            </w:r>
          </w:p>
        </w:tc>
      </w:tr>
      <w:tr w14:paraId="46834044">
        <w:tc>
          <w:tcPr>
            <w:tcW w:w="2929" w:type="dxa"/>
            <w:shd w:val="clear" w:color="auto" w:fill="FFFFFF"/>
            <w:vAlign w:val="center"/>
          </w:tcPr>
          <w:p w14:paraId="66E8FA3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评价表单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726EBD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星级+文本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5F5D5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服务评分、服务人员评分、评价内容</w:t>
            </w:r>
          </w:p>
        </w:tc>
      </w:tr>
    </w:tbl>
    <w:p w14:paraId="2D59276C">
      <w:pPr>
        <w:spacing w:before="40" w:after="40"/>
        <w:rPr>
          <w:rFonts w:hint="eastAsia" w:ascii="微软雅黑" w:hAnsi="微软雅黑" w:eastAsia="微软雅黑" w:cs="微软雅黑"/>
        </w:rPr>
      </w:pPr>
    </w:p>
    <w:p w14:paraId="031373C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2B6E7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功能入口：C 端订单列表点击订单</w:t>
      </w:r>
    </w:p>
    <w:p w14:paraId="4F34F1E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页面文件：`/demo/src/c-end/pages/OrderDetailPage.tsx`</w:t>
      </w:r>
    </w:p>
    <w:p w14:paraId="3AEF2A1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跟踪页：`/demo/src/c-end/pages/ServiceTrackingPage.tsx`</w:t>
      </w:r>
    </w:p>
    <w:p w14:paraId="5ED17C2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2.2.5 投诉反馈（C 端）</w:t>
      </w:r>
    </w:p>
    <w:p w14:paraId="5E48347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端用户提交对服务或人员的投诉，追踪处理进度。</w:t>
      </w:r>
    </w:p>
    <w:p w14:paraId="31FDF59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游客/居民（C 端用户）</w:t>
      </w:r>
    </w:p>
    <w:p w14:paraId="4BB97BC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7CB879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用户已登录小程序</w:t>
      </w:r>
    </w:p>
    <w:p w14:paraId="7F5AFC34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投诉表单字段：</w:t>
      </w:r>
    </w:p>
    <w:p w14:paraId="1A10666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上报人信息：类型（游客/居民）、姓名、性别、电话</w:t>
      </w:r>
    </w:p>
    <w:p w14:paraId="5F53DED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当事对象：对象类型、对象名称、片区、地点、门牌号</w:t>
      </w:r>
    </w:p>
    <w:p w14:paraId="46D4AE0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问题信息：问题类型、反映内容、图片</w:t>
      </w:r>
    </w:p>
    <w:p w14:paraId="713C0918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提交后展示处理进度（待受理/已受理/处理中/已完结）。</w:t>
      </w:r>
    </w:p>
    <w:p w14:paraId="70787D8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4EAC703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用户进入投诉页面</w:t>
      </w:r>
    </w:p>
    <w:p w14:paraId="55B5671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填写上报人信息（类型、姓名、性别、电话）</w:t>
      </w:r>
    </w:p>
    <w:p w14:paraId="58F68EF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填写当事对象（对象类型、对象名称、片区、地点、门牌号）</w:t>
      </w:r>
    </w:p>
    <w:p w14:paraId="60F9723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填写问题信息（问题类型、反映内容、图片）</w:t>
      </w:r>
    </w:p>
    <w:p w14:paraId="24F7E1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提交投诉</w:t>
      </w:r>
    </w:p>
    <w:p w14:paraId="2175003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查看投诉处理进度</w:t>
      </w:r>
    </w:p>
    <w:p w14:paraId="600C305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06DB04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必填项：上报人信息全部、问题类型、反映内容</w:t>
      </w:r>
    </w:p>
    <w:p w14:paraId="0762849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图片最多 9 张</w:t>
      </w:r>
    </w:p>
    <w:p w14:paraId="322BEC9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投诉提交后不可修改</w:t>
      </w:r>
    </w:p>
    <w:p w14:paraId="134E8E4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平台投诉电话同步展示</w:t>
      </w:r>
    </w:p>
    <w:p w14:paraId="0B13E55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68C6494D">
        <w:tc>
          <w:tcPr>
            <w:tcW w:w="2197" w:type="dxa"/>
            <w:shd w:val="clear" w:color="auto" w:fill="1A565E"/>
            <w:vAlign w:val="center"/>
          </w:tcPr>
          <w:p w14:paraId="0D1E1A2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21D266D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1B56AF6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1879EF1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50905A4">
        <w:tc>
          <w:tcPr>
            <w:tcW w:w="2197" w:type="dxa"/>
            <w:shd w:val="clear" w:color="auto" w:fill="F7FBFA"/>
            <w:vAlign w:val="center"/>
          </w:tcPr>
          <w:p w14:paraId="406E2C8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上报人类型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37E9730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单选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8D0901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65810D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游客/居民</w:t>
            </w:r>
          </w:p>
        </w:tc>
      </w:tr>
      <w:tr w14:paraId="0217E0B4">
        <w:tc>
          <w:tcPr>
            <w:tcW w:w="2197" w:type="dxa"/>
            <w:shd w:val="clear" w:color="auto" w:fill="FFFFFF"/>
            <w:vAlign w:val="center"/>
          </w:tcPr>
          <w:p w14:paraId="500F1C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姓名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A530D4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163A0D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45A726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50 字符</w:t>
            </w:r>
          </w:p>
        </w:tc>
      </w:tr>
      <w:tr w14:paraId="727F05DC">
        <w:tc>
          <w:tcPr>
            <w:tcW w:w="2197" w:type="dxa"/>
            <w:shd w:val="clear" w:color="auto" w:fill="F7FBFA"/>
            <w:vAlign w:val="center"/>
          </w:tcPr>
          <w:p w14:paraId="6C7BD2D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性别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1FD143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单选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A6024D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AAF7C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男/女</w:t>
            </w:r>
          </w:p>
        </w:tc>
      </w:tr>
      <w:tr w14:paraId="17A7C576">
        <w:tc>
          <w:tcPr>
            <w:tcW w:w="2197" w:type="dxa"/>
            <w:shd w:val="clear" w:color="auto" w:fill="FFFFFF"/>
            <w:vAlign w:val="center"/>
          </w:tcPr>
          <w:p w14:paraId="28671F3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电话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5C1C6D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15EF059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E93000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手机号格式</w:t>
            </w:r>
          </w:p>
        </w:tc>
      </w:tr>
      <w:tr w14:paraId="3DD0A092">
        <w:tc>
          <w:tcPr>
            <w:tcW w:w="2197" w:type="dxa"/>
            <w:shd w:val="clear" w:color="auto" w:fill="F7FBFA"/>
            <w:vAlign w:val="center"/>
          </w:tcPr>
          <w:p w14:paraId="2DF6B59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当事对象类型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648D01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下拉选择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71D681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F6DD38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如服务人员/商家等</w:t>
            </w:r>
          </w:p>
        </w:tc>
      </w:tr>
      <w:tr w14:paraId="21F82075">
        <w:tc>
          <w:tcPr>
            <w:tcW w:w="2197" w:type="dxa"/>
            <w:shd w:val="clear" w:color="auto" w:fill="FFFFFF"/>
            <w:vAlign w:val="center"/>
          </w:tcPr>
          <w:p w14:paraId="1C3097F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对象名称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27289C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9C7701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18D7AE0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100 字符</w:t>
            </w:r>
          </w:p>
        </w:tc>
      </w:tr>
      <w:tr w14:paraId="2866EDF4">
        <w:tc>
          <w:tcPr>
            <w:tcW w:w="2197" w:type="dxa"/>
            <w:shd w:val="clear" w:color="auto" w:fill="F7FBFA"/>
            <w:vAlign w:val="center"/>
          </w:tcPr>
          <w:p w14:paraId="2D02305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9595E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下拉选择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BBB01A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否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2CB667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古城内分区</w:t>
            </w:r>
          </w:p>
        </w:tc>
      </w:tr>
      <w:tr w14:paraId="0375D64C">
        <w:tc>
          <w:tcPr>
            <w:tcW w:w="2197" w:type="dxa"/>
            <w:shd w:val="clear" w:color="auto" w:fill="FFFFFF"/>
            <w:vAlign w:val="center"/>
          </w:tcPr>
          <w:p w14:paraId="42D2CA6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地点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1D552E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101E8CE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否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7D296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详细地址</w:t>
            </w:r>
          </w:p>
        </w:tc>
      </w:tr>
      <w:tr w14:paraId="5B243720">
        <w:tc>
          <w:tcPr>
            <w:tcW w:w="2197" w:type="dxa"/>
            <w:shd w:val="clear" w:color="auto" w:fill="F7FBFA"/>
            <w:vAlign w:val="center"/>
          </w:tcPr>
          <w:p w14:paraId="22D79DA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门牌号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55E7D1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608946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否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7AC4C4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门牌号</w:t>
            </w:r>
          </w:p>
        </w:tc>
      </w:tr>
      <w:tr w14:paraId="62E61C5E">
        <w:tc>
          <w:tcPr>
            <w:tcW w:w="2197" w:type="dxa"/>
            <w:shd w:val="clear" w:color="auto" w:fill="FFFFFF"/>
            <w:vAlign w:val="center"/>
          </w:tcPr>
          <w:p w14:paraId="5B49AFD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问题类型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973967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下拉选择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A84AC2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4D89AB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服务态度/质量问题/其他</w:t>
            </w:r>
          </w:p>
        </w:tc>
      </w:tr>
      <w:tr w14:paraId="080FFD64">
        <w:tc>
          <w:tcPr>
            <w:tcW w:w="2197" w:type="dxa"/>
            <w:shd w:val="clear" w:color="auto" w:fill="F7FBFA"/>
            <w:vAlign w:val="center"/>
          </w:tcPr>
          <w:p w14:paraId="4BF1321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反映内容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497D4D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多行文本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8C9739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AB7636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500 字符</w:t>
            </w:r>
          </w:p>
        </w:tc>
      </w:tr>
      <w:tr w14:paraId="42646A7D">
        <w:tc>
          <w:tcPr>
            <w:tcW w:w="2197" w:type="dxa"/>
            <w:shd w:val="clear" w:color="auto" w:fill="FFFFFF"/>
            <w:vAlign w:val="center"/>
          </w:tcPr>
          <w:p w14:paraId="4BF1AB7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1718D39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图片上传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89C6D2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否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259B44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最多 9 张</w:t>
            </w:r>
          </w:p>
        </w:tc>
      </w:tr>
    </w:tbl>
    <w:p w14:paraId="5805AA49">
      <w:pPr>
        <w:spacing w:before="40" w:after="40"/>
        <w:rPr>
          <w:rFonts w:hint="eastAsia" w:ascii="微软雅黑" w:hAnsi="微软雅黑" w:eastAsia="微软雅黑" w:cs="微软雅黑"/>
        </w:rPr>
      </w:pPr>
    </w:p>
    <w:p w14:paraId="3403815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CBCF96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页面文件：`/demo/src/c-end/pages/ComplaintFormPage.tsx`</w:t>
      </w:r>
    </w:p>
    <w:p w14:paraId="3D511742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73FFCD5F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2.2.6 供应商入驻（C 端 + Desktop）</w:t>
      </w:r>
    </w:p>
    <w:p w14:paraId="3F8303E3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商家/供应商填写入驻申请表单，提交后平台管理员审核。申请通过后，供应商获得商城后台登录权限。</w:t>
      </w:r>
    </w:p>
    <w:p w14:paraId="3C050CD8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有入驻需求的商家（供应商）、平台管理员</w:t>
      </w:r>
    </w:p>
    <w:p w14:paraId="6C7051A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0FA9D3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端：用户已登录小程序，尚未提交过入驻申请</w:t>
      </w:r>
    </w:p>
    <w:p w14:paraId="49D1285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Desktop：管理员已登录</w:t>
      </w:r>
    </w:p>
    <w:p w14:paraId="21A6CD4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26F9D96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三步流程：填写信息 → 确认提交 → 提交成功</w:t>
      </w:r>
    </w:p>
    <w:p w14:paraId="6F8FC96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填写公司/店铺名称、联系人、联系电话、经营类型、经营地址、营业执照号、经营范围简介</w:t>
      </w:r>
    </w:p>
    <w:p w14:paraId="3F9A23F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478A4D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列表展示所有入驻申请</w:t>
      </w:r>
    </w:p>
    <w:p w14:paraId="2DBFA8F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支持按状态筛选（全部/待审核/已通过/已驳回）</w:t>
      </w:r>
    </w:p>
    <w:p w14:paraId="7FD575E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统计卡片展示各状态数量</w:t>
      </w:r>
    </w:p>
    <w:p w14:paraId="6DE891A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可对申请进行查看详情、通过、驳回操作</w:t>
      </w:r>
    </w:p>
    <w:p w14:paraId="13D5F4C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**【业务流程】** C 端：</w:t>
      </w:r>
    </w:p>
    <w:p w14:paraId="024A31EC">
      <w:pPr>
        <w:spacing w:before="20" w:after="20"/>
        <w:ind w:left="340" w:hanging="227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用户点击"立即入驻"进入供应商入驻页面</w:t>
      </w:r>
    </w:p>
    <w:p w14:paraId="6477BEC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填写入驻表单（公司名称、联系人、电话、经营类型、地址、营业执照号、经营范围）</w:t>
      </w:r>
    </w:p>
    <w:p w14:paraId="09A1CBD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确认信息无误后提交申请</w:t>
      </w:r>
    </w:p>
    <w:p w14:paraId="44DD297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系统提示"提交成功，等待平台审核"</w:t>
      </w:r>
    </w:p>
    <w:p w14:paraId="27D46B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进入审核阶段（状态：pending/审核中）</w:t>
      </w:r>
    </w:p>
    <w:p w14:paraId="0897458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034A00A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管理员登录 Desktop 管理后台</w:t>
      </w:r>
    </w:p>
    <w:p w14:paraId="6FEAA3B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进入供应商入驻审核页面</w:t>
      </w:r>
    </w:p>
    <w:p w14:paraId="51DC8F3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查看所有入驻申请列表</w:t>
      </w:r>
    </w:p>
    <w:p w14:paraId="533FEFE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通过 Tab 筛选不同状态</w:t>
      </w:r>
    </w:p>
    <w:p w14:paraId="71C3AFE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查看统计卡片了解整体情况</w:t>
      </w:r>
    </w:p>
    <w:p w14:paraId="665B0E9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点击"查看"进入申请详情，进行审核操作</w:t>
      </w:r>
    </w:p>
    <w:p w14:paraId="14C5BA8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64B30E1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表单必填项：全部字段</w:t>
      </w:r>
    </w:p>
    <w:p w14:paraId="6954DDD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手机号格式校验：1[3-9] 开头的 11 位数字</w:t>
      </w:r>
    </w:p>
    <w:p w14:paraId="7B11A4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提交后状态变为"审核中"，不可重复提交</w:t>
      </w:r>
    </w:p>
    <w:p w14:paraId="7E3A5D7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驳回后可重新提交</w:t>
      </w:r>
    </w:p>
    <w:p w14:paraId="43FB76D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**【页面元素】** C 端：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1BB003D0">
        <w:tc>
          <w:tcPr>
            <w:tcW w:w="2197" w:type="dxa"/>
            <w:shd w:val="clear" w:color="auto" w:fill="1A565E"/>
            <w:vAlign w:val="center"/>
          </w:tcPr>
          <w:p w14:paraId="710DEB51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0930245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0432E4F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47A9504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90FA317">
        <w:tc>
          <w:tcPr>
            <w:tcW w:w="2197" w:type="dxa"/>
            <w:shd w:val="clear" w:color="auto" w:fill="F7FBFA"/>
            <w:vAlign w:val="center"/>
          </w:tcPr>
          <w:p w14:paraId="54A0DD1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公司名称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A3468C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BB2A09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058287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100 字符</w:t>
            </w:r>
          </w:p>
        </w:tc>
      </w:tr>
      <w:tr w14:paraId="63BB4556">
        <w:tc>
          <w:tcPr>
            <w:tcW w:w="2197" w:type="dxa"/>
            <w:shd w:val="clear" w:color="auto" w:fill="FFFFFF"/>
            <w:vAlign w:val="center"/>
          </w:tcPr>
          <w:p w14:paraId="3345F84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联系人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08C3F47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1E4C30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189EBF0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50 字符</w:t>
            </w:r>
          </w:p>
        </w:tc>
      </w:tr>
      <w:tr w14:paraId="57A058A9">
        <w:tc>
          <w:tcPr>
            <w:tcW w:w="2197" w:type="dxa"/>
            <w:shd w:val="clear" w:color="auto" w:fill="F7FBFA"/>
            <w:vAlign w:val="center"/>
          </w:tcPr>
          <w:p w14:paraId="523E616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联系电话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973823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A6A42A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5210F6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手机号格式校验</w:t>
            </w:r>
          </w:p>
        </w:tc>
      </w:tr>
      <w:tr w14:paraId="2A5C05E0">
        <w:tc>
          <w:tcPr>
            <w:tcW w:w="2197" w:type="dxa"/>
            <w:shd w:val="clear" w:color="auto" w:fill="FFFFFF"/>
            <w:vAlign w:val="center"/>
          </w:tcPr>
          <w:p w14:paraId="0DF7A1C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经营类型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7EB0CB2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单选按钮组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614E37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76D60F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餐饮/住宿/酒吧/文创/手工艺/服装/其他</w:t>
            </w:r>
          </w:p>
        </w:tc>
      </w:tr>
      <w:tr w14:paraId="5DB0927E">
        <w:tc>
          <w:tcPr>
            <w:tcW w:w="2197" w:type="dxa"/>
            <w:shd w:val="clear" w:color="auto" w:fill="F7FBFA"/>
            <w:vAlign w:val="center"/>
          </w:tcPr>
          <w:p w14:paraId="3D0F6FB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经营地址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B1D516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DD8816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C5F95D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200 字符</w:t>
            </w:r>
          </w:p>
        </w:tc>
      </w:tr>
      <w:tr w14:paraId="235BD4FD">
        <w:tc>
          <w:tcPr>
            <w:tcW w:w="2197" w:type="dxa"/>
            <w:shd w:val="clear" w:color="auto" w:fill="FFFFFF"/>
            <w:vAlign w:val="center"/>
          </w:tcPr>
          <w:p w14:paraId="5F622AC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营业执照号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4A2D4E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文本输入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D0BBC4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D3256C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统一社会信用代码</w:t>
            </w:r>
          </w:p>
        </w:tc>
      </w:tr>
      <w:tr w14:paraId="7BD808F7">
        <w:tc>
          <w:tcPr>
            <w:tcW w:w="2197" w:type="dxa"/>
            <w:shd w:val="clear" w:color="auto" w:fill="F7FBFA"/>
            <w:vAlign w:val="center"/>
          </w:tcPr>
          <w:p w14:paraId="574EED4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经营范围简介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E3A09E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多行文本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24D4B12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是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966BF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最长 500 字符</w:t>
            </w:r>
          </w:p>
        </w:tc>
      </w:tr>
    </w:tbl>
    <w:p w14:paraId="15E87030">
      <w:pPr>
        <w:spacing w:before="40" w:after="40"/>
        <w:rPr>
          <w:rFonts w:hint="eastAsia" w:ascii="微软雅黑" w:hAnsi="微软雅黑" w:eastAsia="微软雅黑" w:cs="微软雅黑"/>
        </w:rPr>
      </w:pPr>
    </w:p>
    <w:p w14:paraId="1E012795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7F898F9">
        <w:tc>
          <w:tcPr>
            <w:tcW w:w="2929" w:type="dxa"/>
            <w:shd w:val="clear" w:color="auto" w:fill="1A565E"/>
            <w:vAlign w:val="center"/>
          </w:tcPr>
          <w:p w14:paraId="50FA481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CF7D9C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B9659E4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1E6F9C9">
        <w:tc>
          <w:tcPr>
            <w:tcW w:w="2929" w:type="dxa"/>
            <w:shd w:val="clear" w:color="auto" w:fill="F7FBFA"/>
            <w:vAlign w:val="center"/>
          </w:tcPr>
          <w:p w14:paraId="5AAFE19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统计卡片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557B4F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数字+标签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2875D6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全部/待审核/已通过/已驳回数量</w:t>
            </w:r>
          </w:p>
        </w:tc>
      </w:tr>
      <w:tr w14:paraId="02E431F0">
        <w:tc>
          <w:tcPr>
            <w:tcW w:w="2929" w:type="dxa"/>
            <w:shd w:val="clear" w:color="auto" w:fill="FFFFFF"/>
            <w:vAlign w:val="center"/>
          </w:tcPr>
          <w:p w14:paraId="268517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状态筛选 Tab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295507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72D561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全部/待审核/已通过/已驳回</w:t>
            </w:r>
          </w:p>
        </w:tc>
      </w:tr>
      <w:tr w14:paraId="407BD470">
        <w:tc>
          <w:tcPr>
            <w:tcW w:w="2929" w:type="dxa"/>
            <w:shd w:val="clear" w:color="auto" w:fill="F7FBFA"/>
            <w:vAlign w:val="center"/>
          </w:tcPr>
          <w:p w14:paraId="0999509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申请表格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EF44B3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51B67F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列：公司名称、联系人、电话、经营类型、申请时间、状态</w:t>
            </w:r>
          </w:p>
        </w:tc>
      </w:tr>
      <w:tr w14:paraId="08870476">
        <w:tc>
          <w:tcPr>
            <w:tcW w:w="2929" w:type="dxa"/>
            <w:shd w:val="clear" w:color="auto" w:fill="FFFFFF"/>
            <w:vAlign w:val="center"/>
          </w:tcPr>
          <w:p w14:paraId="7FF746C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操作按钮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DC060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B8CBA9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查看/通过/驳回</w:t>
            </w:r>
          </w:p>
        </w:tc>
      </w:tr>
    </w:tbl>
    <w:p w14:paraId="27F67679">
      <w:pPr>
        <w:spacing w:before="40" w:after="40"/>
        <w:rPr>
          <w:rFonts w:hint="eastAsia" w:ascii="微软雅黑" w:hAnsi="微软雅黑" w:eastAsia="微软雅黑" w:cs="微软雅黑"/>
        </w:rPr>
      </w:pPr>
    </w:p>
    <w:p w14:paraId="2E8D6E3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3D7E20B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端：`/demo/src/c-end/pages/SupplierEntryPage.tsx`、`/demo/src/c-end/pages/SupplierStatusPage.tsx`</w:t>
      </w:r>
    </w:p>
    <w:p w14:paraId="6659FB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Desktop：`/demo/src/desktop/pages/supplier-applications/list.tsx`、`/demo/src/desktop/pages/supplier-applications/show.tsx`</w:t>
      </w:r>
    </w:p>
    <w:p w14:paraId="61554782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2.2.7 文化院落与打卡（C 端 + Desktop）</w:t>
      </w:r>
    </w:p>
    <w:p w14:paraId="3E824E0E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端用户浏览文化院落并进行打卡；Desktop 管理员审核打卡记录。</w:t>
      </w:r>
    </w:p>
    <w:p w14:paraId="33E62638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端用户）、平台管理员</w:t>
      </w:r>
    </w:p>
    <w:p w14:paraId="50F1BFC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5689264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端：用户已登录小程序</w:t>
      </w:r>
    </w:p>
    <w:p w14:paraId="72CEAF7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Desktop：管理员已登录</w:t>
      </w:r>
    </w:p>
    <w:p w14:paraId="56D12BC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3E88E3E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院落列表：卡片展示所有文化院落，显示打卡状态</w:t>
      </w:r>
    </w:p>
    <w:p w14:paraId="4808049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院落详情：封面轮播、基本信息、VR 游览、语音导览、打卡状态</w:t>
      </w:r>
    </w:p>
    <w:p w14:paraId="55F41A1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院落打卡：GPS 定位验证，拍照完成打卡</w:t>
      </w:r>
    </w:p>
    <w:p w14:paraId="1BC55A2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我的打卡记录：查看打卡历史和状态</w:t>
      </w:r>
    </w:p>
    <w:p w14:paraId="7BF496B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5EF242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文化院落列表：增删改查管理</w:t>
      </w:r>
    </w:p>
    <w:p w14:paraId="6534802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打卡记录审核：审核用户打卡记录</w:t>
      </w:r>
    </w:p>
    <w:p w14:paraId="200EC8F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**【业务流程】** C 端：</w:t>
      </w:r>
    </w:p>
    <w:p w14:paraId="0648625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用户进入文化院落列表页</w:t>
      </w:r>
    </w:p>
    <w:p w14:paraId="6BEF85F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查看打卡进度条和院落卡片</w:t>
      </w:r>
    </w:p>
    <w:p w14:paraId="746DF15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点击院落进入详情</w:t>
      </w:r>
    </w:p>
    <w:p w14:paraId="0B8EECB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点击"去打卡"，获取定位</w:t>
      </w:r>
    </w:p>
    <w:p w14:paraId="3D724EF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定位成功后在范围内，拍照提交打卡</w:t>
      </w:r>
    </w:p>
    <w:p w14:paraId="33A67FF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进入我的打卡记录查看</w:t>
      </w:r>
    </w:p>
    <w:p w14:paraId="3311470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6BA53F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管理员进入文化院落管理</w:t>
      </w:r>
    </w:p>
    <w:p w14:paraId="72288C6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进行院落增删改查</w:t>
      </w:r>
    </w:p>
    <w:p w14:paraId="31EC92B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进入打卡记录审核</w:t>
      </w:r>
    </w:p>
    <w:p w14:paraId="0BA3E30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对打卡记录进行审核通过/驳回</w:t>
      </w:r>
    </w:p>
    <w:p w14:paraId="2F45C9F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**【页面元素】** C 端：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FE9407F">
        <w:tc>
          <w:tcPr>
            <w:tcW w:w="2929" w:type="dxa"/>
            <w:shd w:val="clear" w:color="auto" w:fill="1A565E"/>
            <w:vAlign w:val="center"/>
          </w:tcPr>
          <w:p w14:paraId="519CF90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312E6D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5D59B7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9D224BB">
        <w:tc>
          <w:tcPr>
            <w:tcW w:w="2929" w:type="dxa"/>
            <w:shd w:val="clear" w:color="auto" w:fill="F7FBFA"/>
            <w:vAlign w:val="center"/>
          </w:tcPr>
          <w:p w14:paraId="2C71529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打卡进度条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F9173D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进度条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2386D0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已打卡数/总数</w:t>
            </w:r>
          </w:p>
        </w:tc>
      </w:tr>
      <w:tr w14:paraId="62E72BF7">
        <w:tc>
          <w:tcPr>
            <w:tcW w:w="2929" w:type="dxa"/>
            <w:shd w:val="clear" w:color="auto" w:fill="FFFFFF"/>
            <w:vAlign w:val="center"/>
          </w:tcPr>
          <w:p w14:paraId="14040D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07DA20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卡片列表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4186B9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封面、名称、位置、开放时间</w:t>
            </w:r>
          </w:p>
        </w:tc>
      </w:tr>
      <w:tr w14:paraId="72A0D95B">
        <w:tc>
          <w:tcPr>
            <w:tcW w:w="2929" w:type="dxa"/>
            <w:shd w:val="clear" w:color="auto" w:fill="F7FBFA"/>
            <w:vAlign w:val="center"/>
          </w:tcPr>
          <w:p w14:paraId="02A18BD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打卡状态标签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E4505F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8E733C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已打卡(绿色)/未打卡(灰色)</w:t>
            </w:r>
          </w:p>
        </w:tc>
      </w:tr>
      <w:tr w14:paraId="38224F50">
        <w:tc>
          <w:tcPr>
            <w:tcW w:w="2929" w:type="dxa"/>
            <w:shd w:val="clear" w:color="auto" w:fill="FFFFFF"/>
            <w:vAlign w:val="center"/>
          </w:tcPr>
          <w:p w14:paraId="55B2079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VR 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DAA81D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C3A2DE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跳转 VR 游览页</w:t>
            </w:r>
          </w:p>
        </w:tc>
      </w:tr>
      <w:tr w14:paraId="728D07C3">
        <w:tc>
          <w:tcPr>
            <w:tcW w:w="2929" w:type="dxa"/>
            <w:shd w:val="clear" w:color="auto" w:fill="F7FBFA"/>
            <w:vAlign w:val="center"/>
          </w:tcPr>
          <w:p w14:paraId="1FF2E2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语音导览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F3ACCC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播放器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5E9CFF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院落语音介绍</w:t>
            </w:r>
          </w:p>
        </w:tc>
      </w:tr>
      <w:tr w14:paraId="3775D6D2">
        <w:tc>
          <w:tcPr>
            <w:tcW w:w="2929" w:type="dxa"/>
            <w:shd w:val="clear" w:color="auto" w:fill="FFFFFF"/>
            <w:vAlign w:val="center"/>
          </w:tcPr>
          <w:p w14:paraId="40CFD6B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定位状态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B8B35A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状态提示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097FE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定位中/定位成功/不在范围内</w:t>
            </w:r>
          </w:p>
        </w:tc>
      </w:tr>
    </w:tbl>
    <w:p w14:paraId="63F0E26F">
      <w:pPr>
        <w:spacing w:before="40" w:after="40"/>
        <w:rPr>
          <w:rFonts w:hint="eastAsia" w:ascii="微软雅黑" w:hAnsi="微软雅黑" w:eastAsia="微软雅黑" w:cs="微软雅黑"/>
        </w:rPr>
      </w:pPr>
    </w:p>
    <w:p w14:paraId="069B5EB1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F0E910F">
        <w:tc>
          <w:tcPr>
            <w:tcW w:w="2929" w:type="dxa"/>
            <w:shd w:val="clear" w:color="auto" w:fill="1A565E"/>
            <w:vAlign w:val="center"/>
          </w:tcPr>
          <w:p w14:paraId="6CD5CAE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AA8B3C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EFCC2F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1407656">
        <w:tc>
          <w:tcPr>
            <w:tcW w:w="2929" w:type="dxa"/>
            <w:shd w:val="clear" w:color="auto" w:fill="F7FBFA"/>
            <w:vAlign w:val="center"/>
          </w:tcPr>
          <w:p w14:paraId="169C47C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院落表格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880D06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7D5535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名称、标题、位置、开放时间等</w:t>
            </w:r>
          </w:p>
        </w:tc>
      </w:tr>
      <w:tr w14:paraId="683C267C">
        <w:tc>
          <w:tcPr>
            <w:tcW w:w="2929" w:type="dxa"/>
            <w:shd w:val="clear" w:color="auto" w:fill="FFFFFF"/>
            <w:vAlign w:val="center"/>
          </w:tcPr>
          <w:p w14:paraId="4792091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打卡记录表格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AD4379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E0E25C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照片、院落名称、用户、地址、时间、状态</w:t>
            </w:r>
          </w:p>
        </w:tc>
      </w:tr>
    </w:tbl>
    <w:p w14:paraId="102C55E8">
      <w:pPr>
        <w:spacing w:before="40" w:after="40"/>
        <w:rPr>
          <w:rFonts w:hint="eastAsia" w:ascii="微软雅黑" w:hAnsi="微软雅黑" w:eastAsia="微软雅黑" w:cs="微软雅黑"/>
        </w:rPr>
      </w:pPr>
    </w:p>
    <w:p w14:paraId="2B62313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5193641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端：`/demo/src/c-end/pages/CulturalCourtyardsPage.tsx`、`/demo/src/c-end/pages/CulturalCourtyardDetailPage.tsx`、`/demo/src/c-end/pages/CulturalCourtyardVRPage.tsx`、`/demo/src/c-end/pages/CourtyardCheckinPage.tsx`、`/demo/src/c-end/pages/MyCheckinsPage.tsx`</w:t>
      </w:r>
    </w:p>
    <w:p w14:paraId="4B53EB4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Desktop：`/demo/src/desktop/pages/courtyards/list.tsx`、`/demo/src/desktop/pages/photo-records/list.tsx`</w:t>
      </w:r>
    </w:p>
    <w:p w14:paraId="6AF14B88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2.2.8 遗产知识（C 端 + Desktop）</w:t>
      </w:r>
    </w:p>
    <w:p w14:paraId="2075A5E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端用户浏览丽江古城遗产知识，按分类查看详情；Desktop 管理员进行遗产管理。</w:t>
      </w:r>
    </w:p>
    <w:p w14:paraId="6F30AF9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端用户）、平台管理员</w:t>
      </w:r>
    </w:p>
    <w:p w14:paraId="1EAB68C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533FA76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端：用户已打开 C 端小程序</w:t>
      </w:r>
    </w:p>
    <w:p w14:paraId="7B209A9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Desktop：管理员已登录</w:t>
      </w:r>
    </w:p>
    <w:p w14:paraId="63C66B1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C 端：</w:t>
      </w:r>
    </w:p>
    <w:p w14:paraId="527B20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Tab 分类展示：道路、水系、古井、古桥、古树、民居、公共建筑、文化环境</w:t>
      </w:r>
    </w:p>
    <w:p w14:paraId="1DE520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每个 Tab 显示该分类下的遗产数量</w:t>
      </w:r>
    </w:p>
    <w:p w14:paraId="5C81912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支持关键词搜索</w:t>
      </w:r>
    </w:p>
    <w:p w14:paraId="7ADDE4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"离我最近" Tab 按距离排序</w:t>
      </w:r>
    </w:p>
    <w:p w14:paraId="35C0D59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遗产详情：图片、基本信息、详细介绍、位置地图</w:t>
      </w:r>
    </w:p>
    <w:p w14:paraId="38472F05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Desktop：</w:t>
      </w:r>
    </w:p>
    <w:p w14:paraId="4EED085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遗产知识列表：按 8 类分类管理</w:t>
      </w:r>
    </w:p>
    <w:p w14:paraId="24A9ED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支持新增、编辑、删除、查看操作</w:t>
      </w:r>
    </w:p>
    <w:p w14:paraId="43962A4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B009FC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 Tab 切换分类</w:t>
      </w:r>
    </w:p>
    <w:p w14:paraId="40F9DD8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点击遗产卡片进入详情页</w:t>
      </w:r>
    </w:p>
    <w:p w14:paraId="490FBA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首次进入时请求定位权限用于"离我最近"排序</w:t>
      </w:r>
    </w:p>
    <w:p w14:paraId="127D6BF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52DBE0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C 端：`/demo/src/c-end/pages/HeritagePage.tsx`、`/demo/src/c-end/pages/heritage/` 下各类型详情页</w:t>
      </w:r>
    </w:p>
    <w:p w14:paraId="7F10D27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Desktop：`/demo/src/desktop/pages/heritage/list.tsx`</w:t>
      </w:r>
    </w:p>
    <w:p w14:paraId="6C1488D2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2.2.9 停车场（C 端）</w:t>
      </w:r>
    </w:p>
    <w:p w14:paraId="16254DA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端用户查看周边停车场位置和余位信息。</w:t>
      </w:r>
    </w:p>
    <w:p w14:paraId="63101D19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</w:t>
      </w:r>
    </w:p>
    <w:p w14:paraId="71DDAEC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503448C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用户已打开小程序</w:t>
      </w:r>
    </w:p>
    <w:p w14:paraId="1C02ECA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3F520D2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地图上展示停车场标记（蓝色=平台自营、橙色=第三方）</w:t>
      </w:r>
    </w:p>
    <w:p w14:paraId="3BD38CF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底部抽屉展示停车场列表</w:t>
      </w:r>
    </w:p>
    <w:p w14:paraId="3B30772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支持按距离排序</w:t>
      </w:r>
    </w:p>
    <w:p w14:paraId="2259BCD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停车场详情：名称、地址、总车位、空闲车位、收费规则</w:t>
      </w:r>
    </w:p>
    <w:p w14:paraId="58F191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6DC830F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点击标记选中停车场</w:t>
      </w:r>
    </w:p>
    <w:p w14:paraId="386AAB2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点击底部卡片展开详情</w:t>
      </w:r>
    </w:p>
    <w:p w14:paraId="707E3B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点击导航调用地图应用</w:t>
      </w:r>
    </w:p>
    <w:p w14:paraId="33FED12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36BF68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页面文件：`/demo/src/c-end/pages/ParkingPage.tsx`</w:t>
      </w:r>
    </w:p>
    <w:p w14:paraId="087C21F8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2.2.10 商家信息（C 端）</w:t>
      </w:r>
    </w:p>
    <w:p w14:paraId="5F29A493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端用户浏览古城商家信息（购物、餐饮、住宿、酒吧）。</w:t>
      </w:r>
    </w:p>
    <w:p w14:paraId="64D58A9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</w:t>
      </w:r>
    </w:p>
    <w:p w14:paraId="4F17042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0A510C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用户已打开小程序</w:t>
      </w:r>
    </w:p>
    <w:p w14:paraId="06BA060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552908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分类 Tab：全部/餐饮/住宿/酒吧/购物</w:t>
      </w:r>
    </w:p>
    <w:p w14:paraId="5626093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商家列表：名称、位置、距离、评分、评价数</w:t>
      </w:r>
    </w:p>
    <w:p w14:paraId="635C909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支持按距离或评分排序</w:t>
      </w:r>
    </w:p>
    <w:p w14:paraId="045C482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商家详情：封面、介绍、联系方式、营业时间、图片集</w:t>
      </w:r>
    </w:p>
    <w:p w14:paraId="12646D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156594B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切换 Tab 筛选商家类型</w:t>
      </w:r>
    </w:p>
    <w:p w14:paraId="6BC7087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点击商家卡片进入详情</w:t>
      </w:r>
    </w:p>
    <w:p w14:paraId="0EA9E8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点击电话直接拨打</w:t>
      </w:r>
    </w:p>
    <w:p w14:paraId="5E3E801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点击导航跳转到地图应用</w:t>
      </w:r>
    </w:p>
    <w:p w14:paraId="53FEE8F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4112611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页面文件：`/demo/src/c-end/pages/MerchantListPage.tsx`、`/demo/src/c-end/pages/MerchantDetailPage.tsx`</w:t>
      </w:r>
    </w:p>
    <w:p w14:paraId="63A6BAF9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2.2.11 AI 智能咨询（C 端）</w:t>
      </w:r>
    </w:p>
    <w:p w14:paraId="195DB7F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C 端用户提供 AI 智能问答，解答旅游相关问题。</w:t>
      </w:r>
    </w:p>
    <w:p w14:paraId="71D21FF3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游客（C 端用户）</w:t>
      </w:r>
    </w:p>
    <w:p w14:paraId="6F5C721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BFB2F8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用户已打开小程序</w:t>
      </w:r>
    </w:p>
    <w:p w14:paraId="1C58E78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6FD97A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多轮对话界面</w:t>
      </w:r>
    </w:p>
    <w:p w14:paraId="385F4B2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AI 逐字打字输出响应</w:t>
      </w:r>
    </w:p>
    <w:p w14:paraId="3C27645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快捷问题建议</w:t>
      </w:r>
    </w:p>
    <w:p w14:paraId="0B3772F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消息反馈（点赞/点踩）</w:t>
      </w:r>
    </w:p>
    <w:p w14:paraId="20B013A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清空会话确认</w:t>
      </w:r>
    </w:p>
    <w:p w14:paraId="22963E5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69075E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用户进入 AI 聊天页面</w:t>
      </w:r>
    </w:p>
    <w:p w14:paraId="2B5831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输入问题或点击快捷建议</w:t>
      </w:r>
    </w:p>
    <w:p w14:paraId="4FEC25B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AI 逐字打字回复</w:t>
      </w:r>
    </w:p>
    <w:p w14:paraId="1B4154C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用户可对回答进行反馈</w:t>
      </w:r>
    </w:p>
    <w:p w14:paraId="3C6BA7C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反馈数据用于优化知识库</w:t>
      </w:r>
    </w:p>
    <w:p w14:paraId="6B4D6CD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3C99DCF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输入问题发送</w:t>
      </w:r>
    </w:p>
    <w:p w14:paraId="00CF094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响应为打字机效果逐字显示</w:t>
      </w:r>
    </w:p>
    <w:p w14:paraId="216D7A1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可对回答进行反馈</w:t>
      </w:r>
    </w:p>
    <w:p w14:paraId="0967D19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FD49A0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页面文件：`/demo/src/c-end/pages/AIChatPage.tsx`</w:t>
      </w:r>
    </w:p>
    <w:p w14:paraId="2FE43A7C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2.2.12 用户与系统管理（Desktop）</w:t>
      </w:r>
    </w:p>
    <w:p w14:paraId="6E0A27E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平台管理员管理系统账号、角色和权限。</w:t>
      </w:r>
    </w:p>
    <w:p w14:paraId="10DB09A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54860EA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6CD4E0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0B47A0A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账号管理：</w:t>
      </w:r>
    </w:p>
    <w:p w14:paraId="6057709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账号列表：账号名、电话、职位、性别、年龄、角色、状态</w:t>
      </w:r>
    </w:p>
    <w:p w14:paraId="76B3123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支持按关键词搜索、按状态筛选</w:t>
      </w:r>
    </w:p>
    <w:p w14:paraId="579630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支持新增账号、编辑账号、删除账号（需确认）</w:t>
      </w:r>
    </w:p>
    <w:p w14:paraId="4DD6987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支持启用/禁用账号</w:t>
      </w:r>
    </w:p>
    <w:p w14:paraId="1AAA804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角色管理：</w:t>
      </w:r>
    </w:p>
    <w:p w14:paraId="4BEE56A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角色列表：角色名、描述、成员数、权限数</w:t>
      </w:r>
    </w:p>
    <w:p w14:paraId="316C2C3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支持新增、编辑、删除角色</w:t>
      </w:r>
    </w:p>
    <w:p w14:paraId="1F892A3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支持分配菜单权限（8 个权限模块，可细化到每个菜单项）</w:t>
      </w:r>
    </w:p>
    <w:p w14:paraId="58C9149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支持成员管理（将成员移至其他角色）</w:t>
      </w:r>
    </w:p>
    <w:p w14:paraId="09EED65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1CDEE2F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删除账号需二次确认</w:t>
      </w:r>
    </w:p>
    <w:p w14:paraId="0D5F7B9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禁用后该账号无法登录</w:t>
      </w:r>
    </w:p>
    <w:p w14:paraId="332837A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角色决定权限范围</w:t>
      </w:r>
    </w:p>
    <w:p w14:paraId="091EBC1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超级管理员角色不可删除</w:t>
      </w:r>
    </w:p>
    <w:p w14:paraId="1C09424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4BDAC16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页面文件：`/demo/src/desktop/pages/gates/SettingsPage.tsx`（账号管理 Tab、角色管理 Tab）</w:t>
      </w:r>
    </w:p>
    <w:p w14:paraId="77029E2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2.2.13 投诉管理（Desktop）</w:t>
      </w:r>
    </w:p>
    <w:p w14:paraId="0A1EB66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平台管理员受理、处理和归档投诉，形成完整处理闭环。</w:t>
      </w:r>
    </w:p>
    <w:p w14:paraId="189D5AF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670143C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3B38BA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36D4313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63FD9C2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统计卡片：总投诉数、待受理、处理中、已完结</w:t>
      </w:r>
    </w:p>
    <w:p w14:paraId="319FD3D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投诉表格：ID、上报人（姓名/类型/电话）、当事对象、地点、问题类型、严重程度、状态、操作</w:t>
      </w:r>
    </w:p>
    <w:p w14:paraId="6B1EE09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严重程度：根据关键词自动分类（一般/较重/严重）</w:t>
      </w:r>
    </w:p>
    <w:p w14:paraId="04C5DC1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状态流转操作：受理（C10→C20）、派单处理（C20→C30）、处理完成（C30→C40）、归档完结（C40→C50）</w:t>
      </w:r>
    </w:p>
    <w:p w14:paraId="248F32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投诉详情弹窗：上报人信息、当事对象信息、位置信息、问题描述、图片、处理结果</w:t>
      </w:r>
    </w:p>
    <w:p w14:paraId="5D303B9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3DCB512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管理员进入投诉管理页面</w:t>
      </w:r>
    </w:p>
    <w:p w14:paraId="2300704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查看统计卡片了解整体情况</w:t>
      </w:r>
    </w:p>
    <w:p w14:paraId="589EAEC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查看投诉表格，支持筛选</w:t>
      </w:r>
    </w:p>
    <w:p w14:paraId="0FAEE42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点击"受理"进入处理流程</w:t>
      </w:r>
    </w:p>
    <w:p w14:paraId="724487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可派单给相关服务人员处理</w:t>
      </w:r>
    </w:p>
    <w:p w14:paraId="5B742A0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处理完成需填写处理结果</w:t>
      </w:r>
    </w:p>
    <w:p w14:paraId="0900293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7. </w:t>
      </w:r>
      <w:r>
        <w:rPr>
          <w:rFonts w:hint="eastAsia" w:ascii="微软雅黑" w:hAnsi="微软雅黑" w:eastAsia="微软雅黑" w:cs="微软雅黑"/>
          <w:color w:val="222222"/>
          <w:sz w:val="20"/>
        </w:rPr>
        <w:t>归档后投诉关闭</w:t>
      </w:r>
    </w:p>
    <w:p w14:paraId="4C76313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2F9CDA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受理后进入处理流程</w:t>
      </w:r>
    </w:p>
    <w:p w14:paraId="7D71B2A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可派单给相关服务人员处理</w:t>
      </w:r>
    </w:p>
    <w:p w14:paraId="6794E2E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处理完成需填写处理结果</w:t>
      </w:r>
    </w:p>
    <w:p w14:paraId="303EDDF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归档后投诉关闭</w:t>
      </w:r>
    </w:p>
    <w:p w14:paraId="5659ECC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B2FB303">
        <w:tc>
          <w:tcPr>
            <w:tcW w:w="2929" w:type="dxa"/>
            <w:shd w:val="clear" w:color="auto" w:fill="1A565E"/>
            <w:vAlign w:val="center"/>
          </w:tcPr>
          <w:p w14:paraId="7D5A709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3E60481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17174F1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C0C0B62">
        <w:tc>
          <w:tcPr>
            <w:tcW w:w="2929" w:type="dxa"/>
            <w:shd w:val="clear" w:color="auto" w:fill="F7FBFA"/>
            <w:vAlign w:val="center"/>
          </w:tcPr>
          <w:p w14:paraId="4470144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统计卡片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F56503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0D7F46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总数、待受理、处理中、已完结</w:t>
            </w:r>
          </w:p>
        </w:tc>
      </w:tr>
      <w:tr w14:paraId="6F088270">
        <w:tc>
          <w:tcPr>
            <w:tcW w:w="2929" w:type="dxa"/>
            <w:shd w:val="clear" w:color="auto" w:fill="FFFFFF"/>
            <w:vAlign w:val="center"/>
          </w:tcPr>
          <w:p w14:paraId="6127A0A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投诉表格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7D2E3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C7CCD9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完整投诉信息及操作入口</w:t>
            </w:r>
          </w:p>
        </w:tc>
      </w:tr>
      <w:tr w14:paraId="2ED613D5">
        <w:tc>
          <w:tcPr>
            <w:tcW w:w="2929" w:type="dxa"/>
            <w:shd w:val="clear" w:color="auto" w:fill="F7FBFA"/>
            <w:vAlign w:val="center"/>
          </w:tcPr>
          <w:p w14:paraId="73AEC81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状态标签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4CA358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3B4635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 系列状态</w:t>
            </w:r>
          </w:p>
        </w:tc>
      </w:tr>
      <w:tr w14:paraId="6D1C7881">
        <w:tc>
          <w:tcPr>
            <w:tcW w:w="2929" w:type="dxa"/>
            <w:shd w:val="clear" w:color="auto" w:fill="FFFFFF"/>
            <w:vAlign w:val="center"/>
          </w:tcPr>
          <w:p w14:paraId="0DA9D40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严重程度标签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55A243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标签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473B40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一般/较重/严重</w:t>
            </w:r>
          </w:p>
        </w:tc>
      </w:tr>
      <w:tr w14:paraId="0794C8EC">
        <w:tc>
          <w:tcPr>
            <w:tcW w:w="2929" w:type="dxa"/>
            <w:shd w:val="clear" w:color="auto" w:fill="F7FBFA"/>
            <w:vAlign w:val="center"/>
          </w:tcPr>
          <w:p w14:paraId="722751D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受理按钮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7FA3E2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09F625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受理投诉</w:t>
            </w:r>
          </w:p>
        </w:tc>
      </w:tr>
      <w:tr w14:paraId="2AD18028">
        <w:tc>
          <w:tcPr>
            <w:tcW w:w="2929" w:type="dxa"/>
            <w:shd w:val="clear" w:color="auto" w:fill="FFFFFF"/>
            <w:vAlign w:val="center"/>
          </w:tcPr>
          <w:p w14:paraId="1055A83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派单处理按钮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B2019B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019231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进入派单处理流程</w:t>
            </w:r>
          </w:p>
        </w:tc>
      </w:tr>
      <w:tr w14:paraId="6CC49284">
        <w:tc>
          <w:tcPr>
            <w:tcW w:w="2929" w:type="dxa"/>
            <w:shd w:val="clear" w:color="auto" w:fill="F7FBFA"/>
            <w:vAlign w:val="center"/>
          </w:tcPr>
          <w:p w14:paraId="0AD7D80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处理完成按钮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7763A3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2BA8EF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填写处理结果</w:t>
            </w:r>
          </w:p>
        </w:tc>
      </w:tr>
      <w:tr w14:paraId="001EE05B">
        <w:tc>
          <w:tcPr>
            <w:tcW w:w="2929" w:type="dxa"/>
            <w:shd w:val="clear" w:color="auto" w:fill="FFFFFF"/>
            <w:vAlign w:val="center"/>
          </w:tcPr>
          <w:p w14:paraId="4CE0BEC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归档按钮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EE9829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5B87B7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归档投诉</w:t>
            </w:r>
          </w:p>
        </w:tc>
      </w:tr>
      <w:tr w14:paraId="2E60FDBF">
        <w:tc>
          <w:tcPr>
            <w:tcW w:w="2929" w:type="dxa"/>
            <w:shd w:val="clear" w:color="auto" w:fill="F7FBFA"/>
            <w:vAlign w:val="center"/>
          </w:tcPr>
          <w:p w14:paraId="5EC3A71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详情弹窗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203B3F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弹窗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5E7E14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完整投诉信息</w:t>
            </w:r>
          </w:p>
        </w:tc>
      </w:tr>
    </w:tbl>
    <w:p w14:paraId="7B8B0D51">
      <w:pPr>
        <w:spacing w:before="40" w:after="40"/>
        <w:rPr>
          <w:rFonts w:hint="eastAsia" w:ascii="微软雅黑" w:hAnsi="微软雅黑" w:eastAsia="微软雅黑" w:cs="微软雅黑"/>
        </w:rPr>
      </w:pPr>
    </w:p>
    <w:p w14:paraId="6F60C8D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17032F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页面文件：`/demo/src/desktop/pages/gates/ComplaintPage.tsx`</w:t>
      </w:r>
    </w:p>
    <w:p w14:paraId="7BACBE7E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0AD5CDED">
      <w:pPr>
        <w:spacing w:before="120" w:after="80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第三部分：P1 全新版本全流程便民服务（包含 B 端）</w:t>
      </w:r>
    </w:p>
    <w:p w14:paraId="3082F517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2.3.1 B 端工作台</w:t>
      </w:r>
    </w:p>
    <w:p w14:paraId="77977BC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B 端服务人员工作台，展示在线状态、今日统计、进行中订单。</w:t>
      </w:r>
    </w:p>
    <w:p w14:paraId="09DADE95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便民服务人员（B 端）</w:t>
      </w:r>
    </w:p>
    <w:p w14:paraId="5A0926A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CD9D2E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服务人员已登录 B 端 App</w:t>
      </w:r>
    </w:p>
    <w:p w14:paraId="102472B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04C323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展示当前工作状态（在线接单/忙碌中/休息中/已离线）</w:t>
      </w:r>
    </w:p>
    <w:p w14:paraId="27D8CC0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展示今日统计：接单数，完成数、进行中、月累计</w:t>
      </w:r>
    </w:p>
    <w:p w14:paraId="2537107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展示进行中的订单列表</w:t>
      </w:r>
    </w:p>
    <w:p w14:paraId="3379F92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展示最近订单记录</w:t>
      </w:r>
    </w:p>
    <w:p w14:paraId="2DAD7FF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提供快捷操作入口</w:t>
      </w:r>
    </w:p>
    <w:p w14:paraId="778387C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266066B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服务人员登录 B 端 App</w:t>
      </w:r>
    </w:p>
    <w:p w14:paraId="5C6F979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查看工作台展示的当前状态和统计</w:t>
      </w:r>
    </w:p>
    <w:p w14:paraId="7C57C1D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点击状态按钮切换工作状态</w:t>
      </w:r>
    </w:p>
    <w:p w14:paraId="1FC208C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点击订单进入订单详情</w:t>
      </w:r>
    </w:p>
    <w:p w14:paraId="7659E6D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点击"完工拍照"快捷进入拍照流程</w:t>
      </w:r>
    </w:p>
    <w:p w14:paraId="7EB2660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7FD725F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点击状态按钮切换工作状态</w:t>
      </w:r>
    </w:p>
    <w:p w14:paraId="1D71550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点击订单进入订单详情</w:t>
      </w:r>
    </w:p>
    <w:p w14:paraId="0A2B8CA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点击"完工拍照"快捷进入拍照流程</w:t>
      </w:r>
    </w:p>
    <w:p w14:paraId="4AFF00C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22B40A4A">
        <w:tc>
          <w:tcPr>
            <w:tcW w:w="2929" w:type="dxa"/>
            <w:shd w:val="clear" w:color="auto" w:fill="1A565E"/>
            <w:vAlign w:val="center"/>
          </w:tcPr>
          <w:p w14:paraId="0A2204D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3EDD4D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C572F31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545459B">
        <w:tc>
          <w:tcPr>
            <w:tcW w:w="2929" w:type="dxa"/>
            <w:shd w:val="clear" w:color="auto" w:fill="F7FBFA"/>
            <w:vAlign w:val="center"/>
          </w:tcPr>
          <w:p w14:paraId="0F77C7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状态切换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F5694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3761CA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在线接单/忙碌中/休息中/已离线</w:t>
            </w:r>
          </w:p>
        </w:tc>
      </w:tr>
      <w:tr w14:paraId="7F7EC249">
        <w:tc>
          <w:tcPr>
            <w:tcW w:w="2929" w:type="dxa"/>
            <w:shd w:val="clear" w:color="auto" w:fill="FFFFFF"/>
            <w:vAlign w:val="center"/>
          </w:tcPr>
          <w:p w14:paraId="3F90FE7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今日统计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570C35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326C39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今日接单/完成/进行中/月累计</w:t>
            </w:r>
          </w:p>
        </w:tc>
      </w:tr>
      <w:tr w14:paraId="20554A26">
        <w:tc>
          <w:tcPr>
            <w:tcW w:w="2929" w:type="dxa"/>
            <w:shd w:val="clear" w:color="auto" w:fill="F7FBFA"/>
            <w:vAlign w:val="center"/>
          </w:tcPr>
          <w:p w14:paraId="7015D45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快捷入口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70D1B1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入口组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95E211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已指派/历史订单/我的</w:t>
            </w:r>
          </w:p>
        </w:tc>
      </w:tr>
      <w:tr w14:paraId="558E6A71">
        <w:tc>
          <w:tcPr>
            <w:tcW w:w="2929" w:type="dxa"/>
            <w:shd w:val="clear" w:color="auto" w:fill="FFFFFF"/>
            <w:vAlign w:val="center"/>
          </w:tcPr>
          <w:p w14:paraId="0365085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进行中订单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30EF7A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576F3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卡片展示订单信息</w:t>
            </w:r>
          </w:p>
        </w:tc>
      </w:tr>
      <w:tr w14:paraId="439000A8">
        <w:tc>
          <w:tcPr>
            <w:tcW w:w="2929" w:type="dxa"/>
            <w:shd w:val="clear" w:color="auto" w:fill="F7FBFA"/>
            <w:vAlign w:val="center"/>
          </w:tcPr>
          <w:p w14:paraId="23D61D5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完工拍照按钮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302422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2C3D7B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快捷进入拍照流程</w:t>
            </w:r>
          </w:p>
        </w:tc>
      </w:tr>
    </w:tbl>
    <w:p w14:paraId="2573D7FC">
      <w:pPr>
        <w:spacing w:before="40" w:after="40"/>
        <w:rPr>
          <w:rFonts w:hint="eastAsia" w:ascii="微软雅黑" w:hAnsi="微软雅黑" w:eastAsia="微软雅黑" w:cs="微软雅黑"/>
        </w:rPr>
      </w:pPr>
    </w:p>
    <w:p w14:paraId="605CCC6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4B9CC68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页面文件：`/demo/src/b-end/roles/service/ServiceWorkbench.tsx`</w:t>
      </w:r>
    </w:p>
    <w:p w14:paraId="0C4957B5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2.3.2 B 端派单任务</w:t>
      </w:r>
    </w:p>
    <w:p w14:paraId="7FA217CD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B 端服务人员接收和处理派单任务的列表页面。</w:t>
      </w:r>
    </w:p>
    <w:p w14:paraId="77D87D9B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便民服务人员</w:t>
      </w:r>
    </w:p>
    <w:p w14:paraId="767CCD9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2E2D16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服务人员已登录且状态为"在线接单"</w:t>
      </w:r>
    </w:p>
    <w:p w14:paraId="44E165A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4F0271B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分 Tab 展示：已指派/进行中/已完成</w:t>
      </w:r>
    </w:p>
    <w:p w14:paraId="640D0A9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展示派单倒计时（新订单 5 分钟未响应自动转派）</w:t>
      </w:r>
    </w:p>
    <w:p w14:paraId="221F695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展示订单基本信息（服务类型、地址、参考价、用户信息）</w:t>
      </w:r>
    </w:p>
    <w:p w14:paraId="2A932C8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支持接单/拒单操作</w:t>
      </w:r>
    </w:p>
    <w:p w14:paraId="5C3502B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拒单需填写原因</w:t>
      </w:r>
    </w:p>
    <w:p w14:paraId="2ABB42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45AC4A8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服务人员查看派单任务列表</w:t>
      </w:r>
    </w:p>
    <w:p w14:paraId="1EEDB12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新订单弹出倒计时弹窗</w:t>
      </w:r>
    </w:p>
    <w:p w14:paraId="51E5676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在倒计时内点击接单或拒单</w:t>
      </w:r>
    </w:p>
    <w:p w14:paraId="1415212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拒单需填写原因</w:t>
      </w:r>
    </w:p>
    <w:p w14:paraId="17D0F3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超时未响应自动转派</w:t>
      </w:r>
    </w:p>
    <w:p w14:paraId="47E26B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接单后订单进入进行中 Tab</w:t>
      </w:r>
    </w:p>
    <w:p w14:paraId="4F7879C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222401D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新订单弹窗倒计时</w:t>
      </w:r>
    </w:p>
    <w:p w14:paraId="016AFBC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超时未响应自动转派</w:t>
      </w:r>
    </w:p>
    <w:p w14:paraId="0EDDA2C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拒单影响诚信评分</w:t>
      </w:r>
    </w:p>
    <w:p w14:paraId="5D52B53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点击订单进入详情处理</w:t>
      </w:r>
    </w:p>
    <w:p w14:paraId="73E02B7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1D9563E5">
        <w:tc>
          <w:tcPr>
            <w:tcW w:w="2929" w:type="dxa"/>
            <w:shd w:val="clear" w:color="auto" w:fill="1A565E"/>
            <w:vAlign w:val="center"/>
          </w:tcPr>
          <w:p w14:paraId="5FAFBE8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50BA59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770DE5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0F6FF73">
        <w:tc>
          <w:tcPr>
            <w:tcW w:w="2929" w:type="dxa"/>
            <w:shd w:val="clear" w:color="auto" w:fill="F7FBFA"/>
            <w:vAlign w:val="center"/>
          </w:tcPr>
          <w:p w14:paraId="3123BF1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 Tab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987F3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D94584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已指派/进行中/已完成</w:t>
            </w:r>
          </w:p>
        </w:tc>
      </w:tr>
      <w:tr w14:paraId="34572DFA">
        <w:tc>
          <w:tcPr>
            <w:tcW w:w="2929" w:type="dxa"/>
            <w:shd w:val="clear" w:color="auto" w:fill="FFFFFF"/>
            <w:vAlign w:val="center"/>
          </w:tcPr>
          <w:p w14:paraId="63B2E1E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倒计时弹窗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97F5F2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弹窗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AD7486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新订单 5 分钟倒计时</w:t>
            </w:r>
          </w:p>
        </w:tc>
      </w:tr>
      <w:tr w14:paraId="588752B5">
        <w:tc>
          <w:tcPr>
            <w:tcW w:w="2929" w:type="dxa"/>
            <w:shd w:val="clear" w:color="auto" w:fill="F7FBFA"/>
            <w:vAlign w:val="center"/>
          </w:tcPr>
          <w:p w14:paraId="43D0A99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E8B312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列表项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4AE7FC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服务类型、地址、参考价、用户信息</w:t>
            </w:r>
          </w:p>
        </w:tc>
      </w:tr>
      <w:tr w14:paraId="4D73B7C6">
        <w:tc>
          <w:tcPr>
            <w:tcW w:w="2929" w:type="dxa"/>
            <w:shd w:val="clear" w:color="auto" w:fill="FFFFFF"/>
            <w:vAlign w:val="center"/>
          </w:tcPr>
          <w:p w14:paraId="5C3CAB4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接单按钮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A10A75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B6B27C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接受派单</w:t>
            </w:r>
          </w:p>
        </w:tc>
      </w:tr>
      <w:tr w14:paraId="5C3FE09A">
        <w:tc>
          <w:tcPr>
            <w:tcW w:w="2929" w:type="dxa"/>
            <w:shd w:val="clear" w:color="auto" w:fill="F7FBFA"/>
            <w:vAlign w:val="center"/>
          </w:tcPr>
          <w:p w14:paraId="65520B1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拒单按钮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876E99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F91CAB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拒绝派单，需填原因</w:t>
            </w:r>
          </w:p>
        </w:tc>
      </w:tr>
    </w:tbl>
    <w:p w14:paraId="7C2565C4">
      <w:pPr>
        <w:spacing w:before="40" w:after="40"/>
        <w:rPr>
          <w:rFonts w:hint="eastAsia" w:ascii="微软雅黑" w:hAnsi="微软雅黑" w:eastAsia="微软雅黑" w:cs="微软雅黑"/>
        </w:rPr>
      </w:pPr>
    </w:p>
    <w:p w14:paraId="5CBAE5B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6E8C09E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页面文件：`/demo/src/b-end/roles/service/ServiceTasks.tsx`</w:t>
      </w:r>
    </w:p>
    <w:p w14:paraId="1E74B1C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2.3.3 B 端报价与完工流程</w:t>
      </w:r>
    </w:p>
    <w:p w14:paraId="231B52F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B 端服务人员录入服务报价、等待支付、完工拍照的完整流程。</w:t>
      </w:r>
    </w:p>
    <w:p w14:paraId="0A0AD4B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便民服务人员</w:t>
      </w:r>
    </w:p>
    <w:p w14:paraId="0ADDA2A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122458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服务人员已接单（A30 状态）</w:t>
      </w:r>
    </w:p>
    <w:p w14:paraId="52B8F8D6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五步流程：录入金额 → 等待支付 → 完工拍照 → 凭证上传（仅现金） → 完成</w:t>
      </w:r>
    </w:p>
    <w:p w14:paraId="4A30130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录入金额</w:t>
      </w:r>
      <w:r>
        <w:rPr>
          <w:rFonts w:hint="eastAsia" w:ascii="微软雅黑" w:hAnsi="微软雅黑" w:eastAsia="微软雅黑" w:cs="微软雅黑"/>
          <w:color w:val="222222"/>
          <w:sz w:val="20"/>
        </w:rPr>
        <w:t>：输入服务报价，显示参考价范围，超出提示可能触发价格异议</w:t>
      </w:r>
    </w:p>
    <w:p w14:paraId="347BC05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等待支付</w:t>
      </w:r>
      <w:r>
        <w:rPr>
          <w:rFonts w:hint="eastAsia" w:ascii="微软雅黑" w:hAnsi="微软雅黑" w:eastAsia="微软雅黑" w:cs="微软雅黑"/>
          <w:color w:val="222222"/>
          <w:sz w:val="20"/>
        </w:rPr>
        <w:t>：等待用户线上支付或现金付款，15 分钟超时转人工</w:t>
      </w:r>
    </w:p>
    <w:p w14:paraId="343022E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完工拍照</w:t>
      </w:r>
      <w:r>
        <w:rPr>
          <w:rFonts w:hint="eastAsia" w:ascii="微软雅黑" w:hAnsi="微软雅黑" w:eastAsia="微软雅黑" w:cs="微软雅黑"/>
          <w:color w:val="222222"/>
          <w:sz w:val="20"/>
        </w:rPr>
        <w:t>：上传带时间/位置水印的完工照片，至少 1 张</w:t>
      </w:r>
    </w:p>
    <w:p w14:paraId="7675751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凭证上传</w:t>
      </w:r>
      <w:r>
        <w:rPr>
          <w:rFonts w:hint="eastAsia" w:ascii="微软雅黑" w:hAnsi="微软雅黑" w:eastAsia="微软雅黑" w:cs="微软雅黑"/>
          <w:color w:val="222222"/>
          <w:sz w:val="20"/>
        </w:rPr>
        <w:t>：现金支付需上传支付凭证</w:t>
      </w:r>
    </w:p>
    <w:p w14:paraId="03A5AFF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完成</w:t>
      </w:r>
      <w:r>
        <w:rPr>
          <w:rFonts w:hint="eastAsia" w:ascii="微软雅黑" w:hAnsi="微软雅黑" w:eastAsia="微软雅黑" w:cs="微软雅黑"/>
          <w:color w:val="222222"/>
          <w:sz w:val="20"/>
        </w:rPr>
        <w:t>：展示完成汇总</w:t>
      </w:r>
    </w:p>
    <w:p w14:paraId="1B168EC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269B3BC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服务人员进入已接单订单</w:t>
      </w:r>
    </w:p>
    <w:p w14:paraId="3C8E612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录入服务报价（显示参考价，超出提示）</w:t>
      </w:r>
    </w:p>
    <w:p w14:paraId="4E24525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等待用户支付（线上支付或现金）</w:t>
      </w:r>
    </w:p>
    <w:p w14:paraId="192BAC8D">
      <w:pPr>
        <w:spacing w:before="20" w:after="20"/>
        <w:ind w:left="340" w:hanging="227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15 分钟超时转人工处理</w:t>
      </w:r>
    </w:p>
    <w:p w14:paraId="6271C2B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用户支付后，完工拍照</w:t>
      </w:r>
    </w:p>
    <w:p w14:paraId="32D0F87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6. </w:t>
      </w:r>
      <w:r>
        <w:rPr>
          <w:rFonts w:hint="eastAsia" w:ascii="微软雅黑" w:hAnsi="微软雅黑" w:eastAsia="微软雅黑" w:cs="微软雅黑"/>
          <w:color w:val="222222"/>
          <w:sz w:val="20"/>
        </w:rPr>
        <w:t>现金支付需上传凭证</w:t>
      </w:r>
    </w:p>
    <w:p w14:paraId="72365B9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7. </w:t>
      </w:r>
      <w:r>
        <w:rPr>
          <w:rFonts w:hint="eastAsia" w:ascii="微软雅黑" w:hAnsi="微软雅黑" w:eastAsia="微软雅黑" w:cs="微软雅黑"/>
          <w:color w:val="222222"/>
          <w:sz w:val="20"/>
        </w:rPr>
        <w:t>完成服务</w:t>
      </w:r>
    </w:p>
    <w:p w14:paraId="162B916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331E611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报价超出参考价上限时显示警告提示</w:t>
      </w:r>
    </w:p>
    <w:p w14:paraId="105CE67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用户超过 15 分钟未支付自动转 S90 待人工处理</w:t>
      </w:r>
    </w:p>
    <w:p w14:paraId="7D788B3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完工照片必须包含时间/位置水印</w:t>
      </w:r>
    </w:p>
    <w:p w14:paraId="2E34D7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凭证仅限现金支付场景</w:t>
      </w:r>
    </w:p>
    <w:p w14:paraId="0A6FA70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0CFF6FE1">
        <w:tc>
          <w:tcPr>
            <w:tcW w:w="2197" w:type="dxa"/>
            <w:shd w:val="clear" w:color="auto" w:fill="1A565E"/>
            <w:vAlign w:val="center"/>
          </w:tcPr>
          <w:p w14:paraId="13C8D68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75566C4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48DEBDCA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197" w:type="dxa"/>
            <w:shd w:val="clear" w:color="auto" w:fill="1A565E"/>
            <w:vAlign w:val="center"/>
          </w:tcPr>
          <w:p w14:paraId="7A456A4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3039634">
        <w:tc>
          <w:tcPr>
            <w:tcW w:w="2197" w:type="dxa"/>
            <w:shd w:val="clear" w:color="auto" w:fill="F7FBFA"/>
            <w:vAlign w:val="center"/>
          </w:tcPr>
          <w:p w14:paraId="042D908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录入金额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1AD009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报价金额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3D6E6E5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数字输入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07CC6F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数字键盘输入，显示参考价</w:t>
            </w:r>
          </w:p>
        </w:tc>
      </w:tr>
      <w:tr w14:paraId="2699B30D">
        <w:tc>
          <w:tcPr>
            <w:tcW w:w="2197" w:type="dxa"/>
            <w:shd w:val="clear" w:color="auto" w:fill="FFFFFF"/>
            <w:vAlign w:val="center"/>
          </w:tcPr>
          <w:p w14:paraId="517F2F8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等待支付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076CBA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倒计时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293B81A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计时器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5982752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15 分钟等待</w:t>
            </w:r>
          </w:p>
        </w:tc>
      </w:tr>
      <w:tr w14:paraId="0A2C249D">
        <w:tc>
          <w:tcPr>
            <w:tcW w:w="2197" w:type="dxa"/>
            <w:shd w:val="clear" w:color="auto" w:fill="F7FBFA"/>
            <w:vAlign w:val="center"/>
          </w:tcPr>
          <w:p w14:paraId="7BD1778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完工拍照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6FCD733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照片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D6C553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图片上传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7AB9BE5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至少 1 张，最多 4 张</w:t>
            </w:r>
          </w:p>
        </w:tc>
      </w:tr>
      <w:tr w14:paraId="0FB5FFCA">
        <w:tc>
          <w:tcPr>
            <w:tcW w:w="2197" w:type="dxa"/>
            <w:shd w:val="clear" w:color="auto" w:fill="FFFFFF"/>
            <w:vAlign w:val="center"/>
          </w:tcPr>
          <w:p w14:paraId="7A20D6F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凭证上传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C179C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凭证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60BD972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图片上传</w:t>
            </w:r>
          </w:p>
        </w:tc>
        <w:tc>
          <w:tcPr>
            <w:tcW w:w="2197" w:type="dxa"/>
            <w:shd w:val="clear" w:color="auto" w:fill="FFFFFF"/>
            <w:vAlign w:val="center"/>
          </w:tcPr>
          <w:p w14:paraId="30A69F2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仅现金支付，最多 2 张</w:t>
            </w:r>
          </w:p>
        </w:tc>
      </w:tr>
      <w:tr w14:paraId="73BD61F9">
        <w:tc>
          <w:tcPr>
            <w:tcW w:w="2197" w:type="dxa"/>
            <w:shd w:val="clear" w:color="auto" w:fill="F7FBFA"/>
            <w:vAlign w:val="center"/>
          </w:tcPr>
          <w:p w14:paraId="3166C84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完成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488BF60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汇总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0ADF096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信息展示</w:t>
            </w:r>
          </w:p>
        </w:tc>
        <w:tc>
          <w:tcPr>
            <w:tcW w:w="2197" w:type="dxa"/>
            <w:shd w:val="clear" w:color="auto" w:fill="F7FBFA"/>
            <w:vAlign w:val="center"/>
          </w:tcPr>
          <w:p w14:paraId="5BF27AE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金额、时长、照片数</w:t>
            </w:r>
          </w:p>
        </w:tc>
      </w:tr>
    </w:tbl>
    <w:p w14:paraId="6BB05963">
      <w:pPr>
        <w:spacing w:before="40" w:after="40"/>
        <w:rPr>
          <w:rFonts w:hint="eastAsia" w:ascii="微软雅黑" w:hAnsi="微软雅黑" w:eastAsia="微软雅黑" w:cs="微软雅黑"/>
        </w:rPr>
      </w:pPr>
    </w:p>
    <w:p w14:paraId="72913EC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05C3932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页面文件：`/demo/src/b-end/roles/service/QuoteAndPhotoFlow.tsx`</w:t>
      </w:r>
    </w:p>
    <w:p w14:paraId="796E6A63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2.3.4 B 端历史订单</w:t>
      </w:r>
    </w:p>
    <w:p w14:paraId="736CB9B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B 端服务人员查看已完成和已取消的历史订单及收入统计。</w:t>
      </w:r>
    </w:p>
    <w:p w14:paraId="738BE8D6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便民服务人员</w:t>
      </w:r>
    </w:p>
    <w:p w14:paraId="58D621D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47DAEAD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服务人员有历史订单记录</w:t>
      </w:r>
    </w:p>
    <w:p w14:paraId="7F0ADD2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6DB7F5D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Tab 筛选：全部/已完成/已取消</w:t>
      </w:r>
    </w:p>
    <w:p w14:paraId="167DF75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展示月收入汇总（总计、线上收入、现金收入）</w:t>
      </w:r>
    </w:p>
    <w:p w14:paraId="59FC8AF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列表展示历史订单（类型、地址、状态、时间、支付方式、金额）</w:t>
      </w:r>
    </w:p>
    <w:p w14:paraId="3705307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5D7A3D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服务人员进入历史订单页面</w:t>
      </w:r>
    </w:p>
    <w:p w14:paraId="3D4DE02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切换 Tab 筛选订单类型</w:t>
      </w:r>
    </w:p>
    <w:p w14:paraId="7932CD2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查看月收入统计</w:t>
      </w:r>
    </w:p>
    <w:p w14:paraId="3CE00E5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点击订单进入详情（仅查看）</w:t>
      </w:r>
    </w:p>
    <w:p w14:paraId="4A60546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479720E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点击订单进入详情（仅查看）</w:t>
      </w:r>
    </w:p>
    <w:p w14:paraId="46B835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收入统计按月汇总</w:t>
      </w:r>
    </w:p>
    <w:p w14:paraId="100BF6A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1D587BD2">
        <w:tc>
          <w:tcPr>
            <w:tcW w:w="2929" w:type="dxa"/>
            <w:shd w:val="clear" w:color="auto" w:fill="1A565E"/>
            <w:vAlign w:val="center"/>
          </w:tcPr>
          <w:p w14:paraId="79511E35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7715503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79678F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1429F55">
        <w:tc>
          <w:tcPr>
            <w:tcW w:w="2929" w:type="dxa"/>
            <w:shd w:val="clear" w:color="auto" w:fill="F7FBFA"/>
            <w:vAlign w:val="center"/>
          </w:tcPr>
          <w:p w14:paraId="470AD09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筛选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444FB5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8970AD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全部/已完成/已取消</w:t>
            </w:r>
          </w:p>
        </w:tc>
      </w:tr>
      <w:tr w14:paraId="2172D026">
        <w:tc>
          <w:tcPr>
            <w:tcW w:w="2929" w:type="dxa"/>
            <w:shd w:val="clear" w:color="auto" w:fill="FFFFFF"/>
            <w:vAlign w:val="center"/>
          </w:tcPr>
          <w:p w14:paraId="16C67D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月收入卡片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92BFCC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5A4DF2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总计/线上/现金</w:t>
            </w:r>
          </w:p>
        </w:tc>
      </w:tr>
      <w:tr w14:paraId="4294A732">
        <w:tc>
          <w:tcPr>
            <w:tcW w:w="2929" w:type="dxa"/>
            <w:shd w:val="clear" w:color="auto" w:fill="F7FBFA"/>
            <w:vAlign w:val="center"/>
          </w:tcPr>
          <w:p w14:paraId="6A81EEA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FF1154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列表项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4C86E4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类型、地址、状态、时间、支付方式、金额</w:t>
            </w:r>
          </w:p>
        </w:tc>
      </w:tr>
    </w:tbl>
    <w:p w14:paraId="286CC688">
      <w:pPr>
        <w:spacing w:before="40" w:after="40"/>
        <w:rPr>
          <w:rFonts w:hint="eastAsia" w:ascii="微软雅黑" w:hAnsi="微软雅黑" w:eastAsia="微软雅黑" w:cs="微软雅黑"/>
        </w:rPr>
      </w:pPr>
    </w:p>
    <w:p w14:paraId="4A082B7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13538C4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页面文件：`/demo/src/b-end/roles/service/ServiceHistory.tsx`</w:t>
      </w:r>
    </w:p>
    <w:p w14:paraId="6F108AB0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2.3.5 B 端个人中心</w:t>
      </w:r>
    </w:p>
    <w:p w14:paraId="09944F46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B 端服务人员查看个人信息、诚信评分、服务片区、收入明细等。</w:t>
      </w:r>
    </w:p>
    <w:p w14:paraId="78853BC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便民服务人员</w:t>
      </w:r>
    </w:p>
    <w:p w14:paraId="005CB69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63154DF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服务人员已登录</w:t>
      </w:r>
    </w:p>
    <w:p w14:paraId="4FDCCCF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60B0AF7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展示个人信息（姓名、服务技能、服务片区）</w:t>
      </w:r>
    </w:p>
    <w:p w14:paraId="4736531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展示诚信评分（分数、状态、好评率）</w:t>
      </w:r>
    </w:p>
    <w:p w14:paraId="464F89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诚信分低于 60 分时显示"进入失信名单"警告</w:t>
      </w:r>
    </w:p>
    <w:p w14:paraId="1A3BAEC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展示本月收入、平均评分、完单率</w:t>
      </w:r>
    </w:p>
    <w:p w14:paraId="5DDAC15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提供诚信评分详情、收入明细、服务片区、个人资料、资质证件、帮助中心等入口</w:t>
      </w:r>
    </w:p>
    <w:p w14:paraId="3B6F028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支持退出登录</w:t>
      </w:r>
    </w:p>
    <w:p w14:paraId="2EB4AAC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2EBDB0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服务人员进入个人中心</w:t>
      </w:r>
    </w:p>
    <w:p w14:paraId="5C4B016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查看个人信息和服务统计</w:t>
      </w:r>
    </w:p>
    <w:p w14:paraId="04508F8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查看诚信评分（低于 60 分显示警告）</w:t>
      </w:r>
    </w:p>
    <w:p w14:paraId="30C932F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点击各入口查看详情</w:t>
      </w:r>
    </w:p>
    <w:p w14:paraId="1E0F1CE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如需退出登录点击退出按钮</w:t>
      </w:r>
    </w:p>
    <w:p w14:paraId="7532143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61004EC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点击各入口查看详情</w:t>
      </w:r>
    </w:p>
    <w:p w14:paraId="239DFCD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诚信分低于 60 时限制接单</w:t>
      </w:r>
    </w:p>
    <w:p w14:paraId="43523CF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718DAD34">
        <w:tc>
          <w:tcPr>
            <w:tcW w:w="2929" w:type="dxa"/>
            <w:shd w:val="clear" w:color="auto" w:fill="1A565E"/>
            <w:vAlign w:val="center"/>
          </w:tcPr>
          <w:p w14:paraId="2C553B5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248B64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DFD136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07D70B8">
        <w:tc>
          <w:tcPr>
            <w:tcW w:w="2929" w:type="dxa"/>
            <w:shd w:val="clear" w:color="auto" w:fill="F7FBFA"/>
            <w:vAlign w:val="center"/>
          </w:tcPr>
          <w:p w14:paraId="03D5DFA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个人信息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F0F4F8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6622F0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姓名、技能、片区</w:t>
            </w:r>
          </w:p>
        </w:tc>
      </w:tr>
      <w:tr w14:paraId="0E300FD6">
        <w:tc>
          <w:tcPr>
            <w:tcW w:w="2929" w:type="dxa"/>
            <w:shd w:val="clear" w:color="auto" w:fill="FFFFFF"/>
            <w:vAlign w:val="center"/>
          </w:tcPr>
          <w:p w14:paraId="4EB07C7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诚信评分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5F753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评分卡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EA94A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分数/100、状态、好评率、进度条</w:t>
            </w:r>
          </w:p>
        </w:tc>
      </w:tr>
      <w:tr w14:paraId="516FF078">
        <w:tc>
          <w:tcPr>
            <w:tcW w:w="2929" w:type="dxa"/>
            <w:shd w:val="clear" w:color="auto" w:fill="F7FBFA"/>
            <w:vAlign w:val="center"/>
          </w:tcPr>
          <w:p w14:paraId="75A4E38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失信警告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DCE363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警告条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7A58B1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分数低于 60 时显示</w:t>
            </w:r>
          </w:p>
        </w:tc>
      </w:tr>
      <w:tr w14:paraId="44272ED4">
        <w:tc>
          <w:tcPr>
            <w:tcW w:w="2929" w:type="dxa"/>
            <w:shd w:val="clear" w:color="auto" w:fill="FFFFFF"/>
            <w:vAlign w:val="center"/>
          </w:tcPr>
          <w:p w14:paraId="203D335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统计行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7F9000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数字组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AC7E52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本月收入、平均评分、完单率</w:t>
            </w:r>
          </w:p>
        </w:tc>
      </w:tr>
      <w:tr w14:paraId="7460DAE1">
        <w:tc>
          <w:tcPr>
            <w:tcW w:w="2929" w:type="dxa"/>
            <w:shd w:val="clear" w:color="auto" w:fill="F7FBFA"/>
            <w:vAlign w:val="center"/>
          </w:tcPr>
          <w:p w14:paraId="66818F3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菜单列表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0CEBA3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DFD9D6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诚信评分详情/收入明细/服务片区/个人资料/资质证件/帮助中心</w:t>
            </w:r>
          </w:p>
        </w:tc>
      </w:tr>
      <w:tr w14:paraId="0C46294D">
        <w:tc>
          <w:tcPr>
            <w:tcW w:w="2929" w:type="dxa"/>
            <w:shd w:val="clear" w:color="auto" w:fill="FFFFFF"/>
            <w:vAlign w:val="center"/>
          </w:tcPr>
          <w:p w14:paraId="71262E0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退出登录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F4227C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4AC4A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退出当前账户</w:t>
            </w:r>
          </w:p>
        </w:tc>
      </w:tr>
    </w:tbl>
    <w:p w14:paraId="17DB7B26">
      <w:pPr>
        <w:spacing w:before="40" w:after="40"/>
        <w:rPr>
          <w:rFonts w:hint="eastAsia" w:ascii="微软雅黑" w:hAnsi="微软雅黑" w:eastAsia="微软雅黑" w:cs="微软雅黑"/>
        </w:rPr>
      </w:pPr>
    </w:p>
    <w:p w14:paraId="3C905C3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2163533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页面文件：`/demo/src/b-end/roles/service/ServiceProfile.tsx`</w:t>
      </w:r>
    </w:p>
    <w:p w14:paraId="02A17B37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2.3.6 Desktop 便民服务概览</w:t>
      </w:r>
    </w:p>
    <w:p w14:paraId="0414B20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平台管理员查看便民服务整体运营数据概览。</w:t>
      </w:r>
    </w:p>
    <w:p w14:paraId="2E99E0B4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平台管理员（超级管理员）</w:t>
      </w:r>
    </w:p>
    <w:p w14:paraId="4CD20A7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7648CDE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 Desktop</w:t>
      </w:r>
    </w:p>
    <w:p w14:paraId="1D02498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4350F12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统计卡片：总订单数、已完成、待处理、服务中、价格争议</w:t>
      </w:r>
    </w:p>
    <w:p w14:paraId="6B7DB72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服务人员统计：在线数、忙碌数</w:t>
      </w:r>
    </w:p>
    <w:p w14:paraId="7900D38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片区统计：片区数量</w:t>
      </w:r>
    </w:p>
    <w:p w14:paraId="30ACCD9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完成率指标</w:t>
      </w:r>
    </w:p>
    <w:p w14:paraId="4ED22ED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6AD50FB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管理员登录 Desktop</w:t>
      </w:r>
    </w:p>
    <w:p w14:paraId="65A62A1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进入便民服务概览页面</w:t>
      </w:r>
    </w:p>
    <w:p w14:paraId="49C1B8D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查看各项运营统计数据</w:t>
      </w:r>
    </w:p>
    <w:p w14:paraId="78C0DC0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根据数据监控运营状况</w:t>
      </w:r>
    </w:p>
    <w:p w14:paraId="7820FCD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2C586B9">
        <w:tc>
          <w:tcPr>
            <w:tcW w:w="2929" w:type="dxa"/>
            <w:shd w:val="clear" w:color="auto" w:fill="1A565E"/>
            <w:vAlign w:val="center"/>
          </w:tcPr>
          <w:p w14:paraId="026EC2F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D82BFE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95D475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21EB28E">
        <w:tc>
          <w:tcPr>
            <w:tcW w:w="2929" w:type="dxa"/>
            <w:shd w:val="clear" w:color="auto" w:fill="F7FBFA"/>
            <w:vAlign w:val="center"/>
          </w:tcPr>
          <w:p w14:paraId="29C2A54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总订单数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B9F045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161DE3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累计订单总量</w:t>
            </w:r>
          </w:p>
        </w:tc>
      </w:tr>
      <w:tr w14:paraId="6A2AE9CD">
        <w:tc>
          <w:tcPr>
            <w:tcW w:w="2929" w:type="dxa"/>
            <w:shd w:val="clear" w:color="auto" w:fill="FFFFFF"/>
            <w:vAlign w:val="center"/>
          </w:tcPr>
          <w:p w14:paraId="2C90073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已完成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6EEB4C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B5684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已完成订单数</w:t>
            </w:r>
          </w:p>
        </w:tc>
      </w:tr>
      <w:tr w14:paraId="58E489E0">
        <w:tc>
          <w:tcPr>
            <w:tcW w:w="2929" w:type="dxa"/>
            <w:shd w:val="clear" w:color="auto" w:fill="F7FBFA"/>
            <w:vAlign w:val="center"/>
          </w:tcPr>
          <w:p w14:paraId="3875DF2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待处理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E101CF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AD1BDC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待派单/待审核订单数</w:t>
            </w:r>
          </w:p>
        </w:tc>
      </w:tr>
      <w:tr w14:paraId="46CA3E98">
        <w:tc>
          <w:tcPr>
            <w:tcW w:w="2929" w:type="dxa"/>
            <w:shd w:val="clear" w:color="auto" w:fill="FFFFFF"/>
            <w:vAlign w:val="center"/>
          </w:tcPr>
          <w:p w14:paraId="5D83670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服务中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7F4F98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31FDB9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进行中订单数</w:t>
            </w:r>
          </w:p>
        </w:tc>
      </w:tr>
      <w:tr w14:paraId="46B5F6AC">
        <w:tc>
          <w:tcPr>
            <w:tcW w:w="2929" w:type="dxa"/>
            <w:shd w:val="clear" w:color="auto" w:fill="F7FBFA"/>
            <w:vAlign w:val="center"/>
          </w:tcPr>
          <w:p w14:paraId="5C8A080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价格争议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590871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21CEA4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争议中订单数</w:t>
            </w:r>
          </w:p>
        </w:tc>
      </w:tr>
      <w:tr w14:paraId="1207CC50">
        <w:tc>
          <w:tcPr>
            <w:tcW w:w="2929" w:type="dxa"/>
            <w:shd w:val="clear" w:color="auto" w:fill="FFFFFF"/>
            <w:vAlign w:val="center"/>
          </w:tcPr>
          <w:p w14:paraId="20AE29D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在线服务人员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C14347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19D32C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当前在线人数</w:t>
            </w:r>
          </w:p>
        </w:tc>
      </w:tr>
      <w:tr w14:paraId="3F0B15E2">
        <w:tc>
          <w:tcPr>
            <w:tcW w:w="2929" w:type="dxa"/>
            <w:shd w:val="clear" w:color="auto" w:fill="F7FBFA"/>
            <w:vAlign w:val="center"/>
          </w:tcPr>
          <w:p w14:paraId="122F782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片区数量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9C5638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97E3A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已配置片区数</w:t>
            </w:r>
          </w:p>
        </w:tc>
      </w:tr>
      <w:tr w14:paraId="13B2973C">
        <w:tc>
          <w:tcPr>
            <w:tcW w:w="2929" w:type="dxa"/>
            <w:shd w:val="clear" w:color="auto" w:fill="FFFFFF"/>
            <w:vAlign w:val="center"/>
          </w:tcPr>
          <w:p w14:paraId="2DA4731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完成率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4F77B1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百分比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2288C77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已完成/总订单</w:t>
            </w:r>
          </w:p>
        </w:tc>
      </w:tr>
    </w:tbl>
    <w:p w14:paraId="3FF5854C">
      <w:pPr>
        <w:spacing w:before="40" w:after="40"/>
        <w:rPr>
          <w:rFonts w:hint="eastAsia" w:ascii="微软雅黑" w:hAnsi="微软雅黑" w:eastAsia="微软雅黑" w:cs="微软雅黑"/>
        </w:rPr>
      </w:pPr>
    </w:p>
    <w:p w14:paraId="3CB783D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300C75E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页面文件：`/demo/src/desktop/pages/gates/ConvenienceOverviewPage.tsx`</w:t>
      </w:r>
    </w:p>
    <w:p w14:paraId="66F15885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2.3.7 Desktop 派单列表</w:t>
      </w:r>
    </w:p>
    <w:p w14:paraId="68FD3A13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平台管理员查看和管理所有便民服务订单派单记录。</w:t>
      </w:r>
    </w:p>
    <w:p w14:paraId="60D89EDD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44CDD24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ADE70F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718C970A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**【功能说明】** 四视图切换：</w:t>
      </w:r>
    </w:p>
    <w:p w14:paraId="069DE52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服务概览</w:t>
      </w:r>
      <w:r>
        <w:rPr>
          <w:rFonts w:hint="eastAsia" w:ascii="微软雅黑" w:hAnsi="微软雅黑" w:eastAsia="微软雅黑" w:cs="微软雅黑"/>
          <w:color w:val="222222"/>
          <w:sz w:val="20"/>
        </w:rPr>
        <w:t>：按服务类型矩阵展示待处理/进行中/已完成数量</w:t>
      </w:r>
    </w:p>
    <w:p w14:paraId="35556D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派单管理</w:t>
      </w:r>
      <w:r>
        <w:rPr>
          <w:rFonts w:hint="eastAsia" w:ascii="微软雅黑" w:hAnsi="微软雅黑" w:eastAsia="微软雅黑" w:cs="微软雅黑"/>
          <w:color w:val="222222"/>
          <w:sz w:val="20"/>
        </w:rPr>
        <w:t>：派单流水日志 + 待人工处理订单（ S10/A10/S90 状态）的手动派单</w:t>
      </w:r>
    </w:p>
    <w:p w14:paraId="169B333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片区管理</w:t>
      </w:r>
      <w:r>
        <w:rPr>
          <w:rFonts w:hint="eastAsia" w:ascii="微软雅黑" w:hAnsi="微软雅黑" w:eastAsia="微软雅黑" w:cs="微软雅黑"/>
          <w:color w:val="222222"/>
          <w:sz w:val="20"/>
        </w:rPr>
        <w:t>：片区列表及下属服务站点</w:t>
      </w:r>
    </w:p>
    <w:p w14:paraId="412EF51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服务人员</w:t>
      </w:r>
      <w:r>
        <w:rPr>
          <w:rFonts w:hint="eastAsia" w:ascii="微软雅黑" w:hAnsi="微软雅黑" w:eastAsia="微软雅黑" w:cs="微软雅黑"/>
          <w:color w:val="222222"/>
          <w:sz w:val="20"/>
        </w:rPr>
        <w:t>：服务人员列表及在线状态</w:t>
      </w:r>
    </w:p>
    <w:p w14:paraId="50688F5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支持对异常订单进行手动派单或重新尝试自动派单。</w:t>
      </w:r>
    </w:p>
    <w:p w14:paraId="009A288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33056C4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管理员进入派单列表页面</w:t>
      </w:r>
    </w:p>
    <w:p w14:paraId="22F1437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切换不同视图查看数据</w:t>
      </w:r>
    </w:p>
    <w:p w14:paraId="4678CB3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发现异常订单（S10/A10/S90）进行手动派单</w:t>
      </w:r>
    </w:p>
    <w:p w14:paraId="1BE6B99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可触发重新自动派单（A10 状态）</w:t>
      </w:r>
    </w:p>
    <w:p w14:paraId="0CCCCBD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B32BAE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S10（已下单）、A10（待派单）、S90（待人工处理）状态可手动指派</w:t>
      </w:r>
    </w:p>
    <w:p w14:paraId="7F1E11B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手动派单选择服务人员和原因</w:t>
      </w:r>
    </w:p>
    <w:p w14:paraId="1ACF4ED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A10 状态可触发重新自动派单</w:t>
      </w:r>
    </w:p>
    <w:p w14:paraId="0EF8EA1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E92C4C4">
        <w:tc>
          <w:tcPr>
            <w:tcW w:w="2929" w:type="dxa"/>
            <w:shd w:val="clear" w:color="auto" w:fill="1A565E"/>
            <w:vAlign w:val="center"/>
          </w:tcPr>
          <w:p w14:paraId="34B7A86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6A9E0A1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3C2919E3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393265C">
        <w:tc>
          <w:tcPr>
            <w:tcW w:w="2929" w:type="dxa"/>
            <w:shd w:val="clear" w:color="auto" w:fill="F7FBFA"/>
            <w:vAlign w:val="center"/>
          </w:tcPr>
          <w:p w14:paraId="1562B97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视图切换 Tab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EE2925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B637C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服务概览/派单管理/片区管理/服务人员</w:t>
            </w:r>
          </w:p>
        </w:tc>
      </w:tr>
      <w:tr w14:paraId="6CBB6D0E">
        <w:tc>
          <w:tcPr>
            <w:tcW w:w="2929" w:type="dxa"/>
            <w:shd w:val="clear" w:color="auto" w:fill="FFFFFF"/>
            <w:vAlign w:val="center"/>
          </w:tcPr>
          <w:p w14:paraId="7D06B74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服务类型矩阵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25CB2D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973037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各类型待处理/进行中/完成数量</w:t>
            </w:r>
          </w:p>
        </w:tc>
      </w:tr>
      <w:tr w14:paraId="0DB7129A">
        <w:tc>
          <w:tcPr>
            <w:tcW w:w="2929" w:type="dxa"/>
            <w:shd w:val="clear" w:color="auto" w:fill="F7FBFA"/>
            <w:vAlign w:val="center"/>
          </w:tcPr>
          <w:p w14:paraId="72E8AEE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派单流水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169420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日志列表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701D9C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时间、订单、操作类型、操作人</w:t>
            </w:r>
          </w:p>
        </w:tc>
      </w:tr>
      <w:tr w14:paraId="09183BD0">
        <w:tc>
          <w:tcPr>
            <w:tcW w:w="2929" w:type="dxa"/>
            <w:shd w:val="clear" w:color="auto" w:fill="FFFFFF"/>
            <w:vAlign w:val="center"/>
          </w:tcPr>
          <w:p w14:paraId="4E4BB23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异常订单表格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63D4A9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E824FC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订单号、类型、地址、状态、操作</w:t>
            </w:r>
          </w:p>
        </w:tc>
      </w:tr>
      <w:tr w14:paraId="25CE47BE">
        <w:tc>
          <w:tcPr>
            <w:tcW w:w="2929" w:type="dxa"/>
            <w:shd w:val="clear" w:color="auto" w:fill="F7FBFA"/>
            <w:vAlign w:val="center"/>
          </w:tcPr>
          <w:p w14:paraId="0489006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手动派单弹窗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566D8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弹窗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F90734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选择服务人员、填写原因</w:t>
            </w:r>
          </w:p>
        </w:tc>
      </w:tr>
      <w:tr w14:paraId="4BBFF72E">
        <w:tc>
          <w:tcPr>
            <w:tcW w:w="2929" w:type="dxa"/>
            <w:shd w:val="clear" w:color="auto" w:fill="FFFFFF"/>
            <w:vAlign w:val="center"/>
          </w:tcPr>
          <w:p w14:paraId="0983CDE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4F3A15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B548C7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姓名、电话、状态、类型、片区、任务数</w:t>
            </w:r>
          </w:p>
        </w:tc>
      </w:tr>
    </w:tbl>
    <w:p w14:paraId="327CCD5F">
      <w:pPr>
        <w:spacing w:before="40" w:after="40"/>
        <w:rPr>
          <w:rFonts w:hint="eastAsia" w:ascii="微软雅黑" w:hAnsi="微软雅黑" w:eastAsia="微软雅黑" w:cs="微软雅黑"/>
        </w:rPr>
      </w:pPr>
    </w:p>
    <w:p w14:paraId="2DAFF83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141E588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页面文件：`/demo/src/desktop/pages/gates/ConveniencePage.tsx`</w:t>
      </w:r>
    </w:p>
    <w:p w14:paraId="07C64205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2.3.8 Desktop 片区管理</w:t>
      </w:r>
    </w:p>
    <w:p w14:paraId="656A1937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平台管理员配置便民服务片区及其下属服务站点。</w:t>
      </w:r>
    </w:p>
    <w:p w14:paraId="4C9B9693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0A9AC5B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218CD1C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239B860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1ED9488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展示所有片区卡片</w:t>
      </w:r>
    </w:p>
    <w:p w14:paraId="6308273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每个片区卡片展开显示下属服务站点</w:t>
      </w:r>
    </w:p>
    <w:p w14:paraId="7019178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站点信息：名称、服务类型、地址</w:t>
      </w:r>
    </w:p>
    <w:p w14:paraId="0751E8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支持新增、编辑、删除片区</w:t>
      </w:r>
    </w:p>
    <w:p w14:paraId="0BA5670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3539F21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管理员进入片区管理页面</w:t>
      </w:r>
    </w:p>
    <w:p w14:paraId="37EA863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查看所有片区卡片</w:t>
      </w:r>
    </w:p>
    <w:p w14:paraId="0939658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点击片区卡片展开/收起，查看下属站点</w:t>
      </w:r>
    </w:p>
    <w:p w14:paraId="45D9A94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进行新增、编辑、删除片区操作</w:t>
      </w:r>
    </w:p>
    <w:p w14:paraId="30F2C0A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56347BF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点击片区卡片展开/收起</w:t>
      </w:r>
    </w:p>
    <w:p w14:paraId="0896B3C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删除片区前需确认</w:t>
      </w:r>
    </w:p>
    <w:p w14:paraId="2C8E96A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片区下有服务中订单时不可删除</w:t>
      </w:r>
    </w:p>
    <w:p w14:paraId="142603E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6ADE5EA">
        <w:tc>
          <w:tcPr>
            <w:tcW w:w="2929" w:type="dxa"/>
            <w:shd w:val="clear" w:color="auto" w:fill="1A565E"/>
            <w:vAlign w:val="center"/>
          </w:tcPr>
          <w:p w14:paraId="52F56D8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E6D6E2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411FA0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DAE399D">
        <w:tc>
          <w:tcPr>
            <w:tcW w:w="2929" w:type="dxa"/>
            <w:shd w:val="clear" w:color="auto" w:fill="F7FBFA"/>
            <w:vAlign w:val="center"/>
          </w:tcPr>
          <w:p w14:paraId="55F7139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0ABC58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可展开卡片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9E2FB8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片区名称、下属站点数</w:t>
            </w:r>
          </w:p>
        </w:tc>
      </w:tr>
      <w:tr w14:paraId="07628DD3">
        <w:tc>
          <w:tcPr>
            <w:tcW w:w="2929" w:type="dxa"/>
            <w:shd w:val="clear" w:color="auto" w:fill="FFFFFF"/>
            <w:vAlign w:val="center"/>
          </w:tcPr>
          <w:p w14:paraId="040ECE3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站点列表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DC6252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嵌套列表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017D5D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名称、类型、地址</w:t>
            </w:r>
          </w:p>
        </w:tc>
      </w:tr>
      <w:tr w14:paraId="1DC9210F">
        <w:tc>
          <w:tcPr>
            <w:tcW w:w="2929" w:type="dxa"/>
            <w:shd w:val="clear" w:color="auto" w:fill="F7FBFA"/>
            <w:vAlign w:val="center"/>
          </w:tcPr>
          <w:p w14:paraId="655ABF7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新增片区按钮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498B5E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12B1E5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打开新增表单</w:t>
            </w:r>
          </w:p>
        </w:tc>
      </w:tr>
      <w:tr w14:paraId="2557B54F">
        <w:tc>
          <w:tcPr>
            <w:tcW w:w="2929" w:type="dxa"/>
            <w:shd w:val="clear" w:color="auto" w:fill="FFFFFF"/>
            <w:vAlign w:val="center"/>
          </w:tcPr>
          <w:p w14:paraId="65868C9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编辑/删除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E7186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2DC68E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片区操作</w:t>
            </w:r>
          </w:p>
        </w:tc>
      </w:tr>
    </w:tbl>
    <w:p w14:paraId="23687936">
      <w:pPr>
        <w:spacing w:before="40" w:after="40"/>
        <w:rPr>
          <w:rFonts w:hint="eastAsia" w:ascii="微软雅黑" w:hAnsi="微软雅黑" w:eastAsia="微软雅黑" w:cs="微软雅黑"/>
        </w:rPr>
      </w:pPr>
    </w:p>
    <w:p w14:paraId="0EC7224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7107A4A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页面文件：`/demo/src/desktop/pages/gates/ZoneManagementPage.tsx`</w:t>
      </w:r>
    </w:p>
    <w:p w14:paraId="41960E95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2.3.9 Desktop 派单配置</w:t>
      </w:r>
    </w:p>
    <w:p w14:paraId="49E733F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平台管理员配置自动派单开关和相关参数。</w:t>
      </w:r>
    </w:p>
    <w:p w14:paraId="0FF36E0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7B7E70F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7C0BE6A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3AE7EF9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2EA6F54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自动派单开关（启用/停用）</w:t>
      </w:r>
    </w:p>
    <w:p w14:paraId="212B33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派单策略说明展示</w:t>
      </w:r>
    </w:p>
    <w:p w14:paraId="1A2C835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最近派单日志（最近 20 条）</w:t>
      </w:r>
    </w:p>
    <w:p w14:paraId="1B8B459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支持刷新日志</w:t>
      </w:r>
    </w:p>
    <w:p w14:paraId="1B9F26F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1936EC4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管理员进入派单配置页面</w:t>
      </w:r>
    </w:p>
    <w:p w14:paraId="751B041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查看当前派单策略</w:t>
      </w:r>
    </w:p>
    <w:p w14:paraId="68A853A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开启/关闭自动派单开关</w:t>
      </w:r>
    </w:p>
    <w:p w14:paraId="156757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查看最近派单日志</w:t>
      </w:r>
    </w:p>
    <w:p w14:paraId="67F32F1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5. </w:t>
      </w:r>
      <w:r>
        <w:rPr>
          <w:rFonts w:hint="eastAsia" w:ascii="微软雅黑" w:hAnsi="微软雅黑" w:eastAsia="微软雅黑" w:cs="微软雅黑"/>
          <w:color w:val="222222"/>
          <w:sz w:val="20"/>
        </w:rPr>
        <w:t>如需刷新点击刷新按钮</w:t>
      </w:r>
    </w:p>
    <w:p w14:paraId="1AA62D4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260B8F0D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开关切换实时生效</w:t>
      </w:r>
    </w:p>
    <w:p w14:paraId="1DA2FD6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日志按时间倒序展示</w:t>
      </w:r>
    </w:p>
    <w:p w14:paraId="1B46869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738949FB">
        <w:tc>
          <w:tcPr>
            <w:tcW w:w="2929" w:type="dxa"/>
            <w:shd w:val="clear" w:color="auto" w:fill="1A565E"/>
            <w:vAlign w:val="center"/>
          </w:tcPr>
          <w:p w14:paraId="53D3849E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1C5F16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F36BFC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617EA69">
        <w:tc>
          <w:tcPr>
            <w:tcW w:w="2929" w:type="dxa"/>
            <w:shd w:val="clear" w:color="auto" w:fill="F7FBFA"/>
            <w:vAlign w:val="center"/>
          </w:tcPr>
          <w:p w14:paraId="060B557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自动派单开关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391F5D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开关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EA898A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启用/停用自动派单</w:t>
            </w:r>
          </w:p>
        </w:tc>
      </w:tr>
      <w:tr w14:paraId="7A995BE2">
        <w:tc>
          <w:tcPr>
            <w:tcW w:w="2929" w:type="dxa"/>
            <w:shd w:val="clear" w:color="auto" w:fill="FFFFFF"/>
            <w:vAlign w:val="center"/>
          </w:tcPr>
          <w:p w14:paraId="354FABE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策略说明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FB2547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文本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9C7232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当前派单策略描述</w:t>
            </w:r>
          </w:p>
        </w:tc>
      </w:tr>
      <w:tr w14:paraId="69398966">
        <w:tc>
          <w:tcPr>
            <w:tcW w:w="2929" w:type="dxa"/>
            <w:shd w:val="clear" w:color="auto" w:fill="F7FBFA"/>
            <w:vAlign w:val="center"/>
          </w:tcPr>
          <w:p w14:paraId="036FEA7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派单日志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18C9DF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日志列表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9FF442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时间、订单、操作类型、结果</w:t>
            </w:r>
          </w:p>
        </w:tc>
      </w:tr>
      <w:tr w14:paraId="6E27EF8A">
        <w:tc>
          <w:tcPr>
            <w:tcW w:w="2929" w:type="dxa"/>
            <w:shd w:val="clear" w:color="auto" w:fill="FFFFFF"/>
            <w:vAlign w:val="center"/>
          </w:tcPr>
          <w:p w14:paraId="063BFA4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刷新按钮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8B83A9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AE48C5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刷新日志</w:t>
            </w:r>
          </w:p>
        </w:tc>
      </w:tr>
    </w:tbl>
    <w:p w14:paraId="575AD01B">
      <w:pPr>
        <w:spacing w:before="40" w:after="40"/>
        <w:rPr>
          <w:rFonts w:hint="eastAsia" w:ascii="微软雅黑" w:hAnsi="微软雅黑" w:eastAsia="微软雅黑" w:cs="微软雅黑"/>
        </w:rPr>
      </w:pPr>
    </w:p>
    <w:p w14:paraId="7A6DE76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35D89E5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页面文件：`/demo/src/desktop/pages/gates/DispatchConfigPage.tsx`</w:t>
      </w:r>
    </w:p>
    <w:p w14:paraId="06D95FD2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2.3.10 Desktop 服务人员管理</w:t>
      </w:r>
    </w:p>
    <w:p w14:paraId="78746D18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平台管理员管理便民服务人员信息、状态和权限。</w:t>
      </w:r>
    </w:p>
    <w:p w14:paraId="671DD12F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5C956B1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50FB659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管理员已登录</w:t>
      </w:r>
    </w:p>
    <w:p w14:paraId="55A3D9C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5B0941A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服务人员列表</w:t>
      </w:r>
    </w:p>
    <w:p w14:paraId="1E8108FC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支持按状态筛选（全部/在线/忙碌/休息/离线）</w:t>
      </w:r>
    </w:p>
    <w:p w14:paraId="267F81B6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展示：姓名、电话、状态、服务类型、片区、任务数</w:t>
      </w:r>
    </w:p>
    <w:p w14:paraId="6C2A343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支持启用/禁用服务人员</w:t>
      </w:r>
    </w:p>
    <w:p w14:paraId="2BC117D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031558C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管理员进入服务人员管理页面</w:t>
      </w:r>
    </w:p>
    <w:p w14:paraId="7623BBB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通过 Tab 筛选服务人员状态</w:t>
      </w:r>
    </w:p>
    <w:p w14:paraId="0A74539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查看服务人员列表信息</w:t>
      </w:r>
    </w:p>
    <w:p w14:paraId="57D7D08A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启用/禁用服务人员账号</w:t>
      </w:r>
    </w:p>
    <w:p w14:paraId="51E24C0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4979C51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禁用后服务人员无法接收派单</w:t>
      </w:r>
    </w:p>
    <w:p w14:paraId="2CBDB41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状态由服务人员 B 端自行切换</w:t>
      </w:r>
    </w:p>
    <w:p w14:paraId="30F6B380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790B779E">
        <w:tc>
          <w:tcPr>
            <w:tcW w:w="2929" w:type="dxa"/>
            <w:shd w:val="clear" w:color="auto" w:fill="1A565E"/>
            <w:vAlign w:val="center"/>
          </w:tcPr>
          <w:p w14:paraId="722D12C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48AB6B1F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2A99198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758B5BA">
        <w:tc>
          <w:tcPr>
            <w:tcW w:w="2929" w:type="dxa"/>
            <w:shd w:val="clear" w:color="auto" w:fill="F7FBFA"/>
            <w:vAlign w:val="center"/>
          </w:tcPr>
          <w:p w14:paraId="11D1D31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状态筛选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A1130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Tab 组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14E500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全部/在线/忙碌/休息/离线</w:t>
            </w:r>
          </w:p>
        </w:tc>
      </w:tr>
      <w:tr w14:paraId="36DF002A">
        <w:tc>
          <w:tcPr>
            <w:tcW w:w="2929" w:type="dxa"/>
            <w:shd w:val="clear" w:color="auto" w:fill="FFFFFF"/>
            <w:vAlign w:val="center"/>
          </w:tcPr>
          <w:p w14:paraId="526032E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805EAC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53531E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姓名、电话、状态标签、服务类型、片区、任务数</w:t>
            </w:r>
          </w:p>
        </w:tc>
      </w:tr>
      <w:tr w14:paraId="3CA7D238">
        <w:tc>
          <w:tcPr>
            <w:tcW w:w="2929" w:type="dxa"/>
            <w:shd w:val="clear" w:color="auto" w:fill="F7FBFA"/>
            <w:vAlign w:val="center"/>
          </w:tcPr>
          <w:p w14:paraId="3527079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启用/禁用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EE86F2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开关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B6C692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启用/禁用服务人员</w:t>
            </w:r>
          </w:p>
        </w:tc>
      </w:tr>
    </w:tbl>
    <w:p w14:paraId="108FE643">
      <w:pPr>
        <w:spacing w:before="40" w:after="40"/>
        <w:rPr>
          <w:rFonts w:hint="eastAsia" w:ascii="微软雅黑" w:hAnsi="微软雅黑" w:eastAsia="微软雅黑" w:cs="微软雅黑"/>
        </w:rPr>
      </w:pPr>
    </w:p>
    <w:p w14:paraId="36F51D6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3DC0E397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页面文件：`/demo/src/desktop/pages/gates/ConvenienceStaffPage.tsx`</w:t>
      </w:r>
    </w:p>
    <w:p w14:paraId="48FD724A">
      <w:pPr>
        <w:spacing w:before="100" w:after="6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22222"/>
          <w:sz w:val="21"/>
        </w:rPr>
        <w:t>2.3.11 Desktop 价格仲裁</w:t>
      </w:r>
    </w:p>
    <w:p w14:paraId="7C954F3C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**【功能概述】** 平台管理员处理用户对服务报价提出的异议。</w:t>
      </w:r>
    </w:p>
    <w:p w14:paraId="505044F0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**【使用角色】** 平台管理员</w:t>
      </w:r>
    </w:p>
    <w:p w14:paraId="2F53B095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【前置条件】</w:t>
      </w:r>
    </w:p>
    <w:p w14:paraId="0349531E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有用户发起价格异议的订单（A38 状态）</w:t>
      </w:r>
    </w:p>
    <w:p w14:paraId="35F5F81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【功能说明】</w:t>
      </w:r>
    </w:p>
    <w:p w14:paraId="17DA114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展示所有价格争议订单列表</w:t>
      </w:r>
    </w:p>
    <w:p w14:paraId="401AD111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支持"执行报价"（按服务人员报价执行）或"取消订单"</w:t>
      </w:r>
    </w:p>
    <w:p w14:paraId="6167DF5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展示已处理的争议记录</w:t>
      </w:r>
    </w:p>
    <w:p w14:paraId="2E72F6D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【业务流程】</w:t>
      </w:r>
    </w:p>
    <w:p w14:paraId="3410F8D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1. </w:t>
      </w:r>
      <w:r>
        <w:rPr>
          <w:rFonts w:hint="eastAsia" w:ascii="微软雅黑" w:hAnsi="微软雅黑" w:eastAsia="微软雅黑" w:cs="微软雅黑"/>
          <w:color w:val="222222"/>
          <w:sz w:val="20"/>
        </w:rPr>
        <w:t>管理员进入价格仲裁页面</w:t>
      </w:r>
    </w:p>
    <w:p w14:paraId="47A50164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2.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查看价格争议订单列表</w:t>
      </w:r>
    </w:p>
    <w:p w14:paraId="57203A9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3. </w:t>
      </w:r>
      <w:r>
        <w:rPr>
          <w:rFonts w:hint="eastAsia" w:ascii="微软雅黑" w:hAnsi="微软雅黑" w:eastAsia="微软雅黑" w:cs="微软雅黑"/>
          <w:color w:val="222222"/>
          <w:sz w:val="20"/>
        </w:rPr>
        <w:t>选择"执行报价"或"取消订单"</w:t>
      </w:r>
    </w:p>
    <w:p w14:paraId="233D2752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0"/>
        </w:rPr>
        <w:t xml:space="preserve">4. </w:t>
      </w:r>
      <w:r>
        <w:rPr>
          <w:rFonts w:hint="eastAsia" w:ascii="微软雅黑" w:hAnsi="微软雅黑" w:eastAsia="微软雅黑" w:cs="微软雅黑"/>
          <w:color w:val="222222"/>
          <w:sz w:val="20"/>
        </w:rPr>
        <w:t>查看已处理的争议记录</w:t>
      </w:r>
    </w:p>
    <w:p w14:paraId="2D5668B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【交互与规则】</w:t>
      </w:r>
    </w:p>
    <w:p w14:paraId="1364720F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执行报价后订单进入收款流程</w:t>
      </w:r>
    </w:p>
    <w:p w14:paraId="4909E87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取消订单后进入取消流程</w:t>
      </w:r>
    </w:p>
    <w:p w14:paraId="7976B66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争议处理有时限，超时转 S90 待人工处理</w:t>
      </w:r>
    </w:p>
    <w:p w14:paraId="7CAAA533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【页面元素】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378E3712">
        <w:tc>
          <w:tcPr>
            <w:tcW w:w="2929" w:type="dxa"/>
            <w:shd w:val="clear" w:color="auto" w:fill="1A565E"/>
            <w:vAlign w:val="center"/>
          </w:tcPr>
          <w:p w14:paraId="060CB9F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63450CD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25345B1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778A76D">
        <w:tc>
          <w:tcPr>
            <w:tcW w:w="2929" w:type="dxa"/>
            <w:shd w:val="clear" w:color="auto" w:fill="F7FBFA"/>
            <w:vAlign w:val="center"/>
          </w:tcPr>
          <w:p w14:paraId="5C97188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争议订单表格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962994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数据表格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28BA55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订单号、用户、服务人员、报价、状态</w:t>
            </w:r>
          </w:p>
        </w:tc>
      </w:tr>
      <w:tr w14:paraId="5403ED89">
        <w:tc>
          <w:tcPr>
            <w:tcW w:w="2929" w:type="dxa"/>
            <w:shd w:val="clear" w:color="auto" w:fill="FFFFFF"/>
            <w:vAlign w:val="center"/>
          </w:tcPr>
          <w:p w14:paraId="191F948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执行报价按钮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942FC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8D5CA7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按服务人员报价执行</w:t>
            </w:r>
          </w:p>
        </w:tc>
      </w:tr>
      <w:tr w14:paraId="7BD0DE7E">
        <w:tc>
          <w:tcPr>
            <w:tcW w:w="2929" w:type="dxa"/>
            <w:shd w:val="clear" w:color="auto" w:fill="F7FBFA"/>
            <w:vAlign w:val="center"/>
          </w:tcPr>
          <w:p w14:paraId="6038146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取消订单按钮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4BAC66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按钮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C7A75A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取消订单</w:t>
            </w:r>
          </w:p>
        </w:tc>
      </w:tr>
      <w:tr w14:paraId="085E3011">
        <w:tc>
          <w:tcPr>
            <w:tcW w:w="2929" w:type="dxa"/>
            <w:shd w:val="clear" w:color="auto" w:fill="FFFFFF"/>
            <w:vAlign w:val="center"/>
          </w:tcPr>
          <w:p w14:paraId="24A9B34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已处理记录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6F1014A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列表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94EC33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处理结果汇总</w:t>
            </w:r>
          </w:p>
        </w:tc>
      </w:tr>
    </w:tbl>
    <w:p w14:paraId="7B331B43">
      <w:pPr>
        <w:spacing w:before="40" w:after="40"/>
        <w:rPr>
          <w:rFonts w:hint="eastAsia" w:ascii="微软雅黑" w:hAnsi="微软雅黑" w:eastAsia="微软雅黑" w:cs="微软雅黑"/>
        </w:rPr>
      </w:pPr>
    </w:p>
    <w:p w14:paraId="14A2682B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b/>
          <w:color w:val="222222"/>
          <w:sz w:val="20"/>
        </w:rPr>
        <w:t>【参考页面】</w:t>
      </w:r>
    </w:p>
    <w:p w14:paraId="58BC2708">
      <w:pPr>
        <w:spacing w:before="20" w:after="20"/>
        <w:ind w:left="340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A9D8F"/>
          <w:sz w:val="20"/>
        </w:rPr>
        <w:t xml:space="preserve">• </w:t>
      </w:r>
      <w:r>
        <w:rPr>
          <w:rFonts w:hint="eastAsia" w:ascii="微软雅黑" w:hAnsi="微软雅黑" w:eastAsia="微软雅黑" w:cs="微软雅黑"/>
          <w:color w:val="222222"/>
          <w:sz w:val="20"/>
        </w:rPr>
        <w:t>页面文件：`/demo/src/desktop/pages/gates/PriceArbitrationPage.tsx`</w:t>
      </w:r>
    </w:p>
    <w:p w14:paraId="4D85E814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</w:p>
    <w:p w14:paraId="73B2983A">
      <w:pPr>
        <w:pBdr>
          <w:bottom w:val="single" w:color="2A9D8F" w:sz="4" w:space="1"/>
        </w:pBdr>
        <w:spacing w:before="200" w:after="10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26"/>
        </w:rPr>
        <w:t>三、状态码说明</w:t>
      </w:r>
    </w:p>
    <w:p w14:paraId="0306EDEB">
      <w:pPr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3.1 便民服务状态码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4FF1E705">
        <w:tc>
          <w:tcPr>
            <w:tcW w:w="2929" w:type="dxa"/>
            <w:shd w:val="clear" w:color="auto" w:fill="1A565E"/>
            <w:vAlign w:val="center"/>
          </w:tcPr>
          <w:p w14:paraId="17DD9199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状态码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C99F590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5B1DCEC7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C5BE8F7">
        <w:tc>
          <w:tcPr>
            <w:tcW w:w="2929" w:type="dxa"/>
            <w:shd w:val="clear" w:color="auto" w:fill="F7FBFA"/>
            <w:vAlign w:val="center"/>
          </w:tcPr>
          <w:p w14:paraId="1085EA8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S10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3634121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已下单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2B9101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用户提交订单，待进入派单</w:t>
            </w:r>
          </w:p>
        </w:tc>
      </w:tr>
      <w:tr w14:paraId="27A67DFE">
        <w:tc>
          <w:tcPr>
            <w:tcW w:w="2929" w:type="dxa"/>
            <w:shd w:val="clear" w:color="auto" w:fill="FFFFFF"/>
            <w:vAlign w:val="center"/>
          </w:tcPr>
          <w:p w14:paraId="69422A7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A10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23969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待派单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40ABF5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进入派单池</w:t>
            </w:r>
          </w:p>
        </w:tc>
      </w:tr>
      <w:tr w14:paraId="67B2C95B">
        <w:tc>
          <w:tcPr>
            <w:tcW w:w="2929" w:type="dxa"/>
            <w:shd w:val="clear" w:color="auto" w:fill="F7FBFA"/>
            <w:vAlign w:val="center"/>
          </w:tcPr>
          <w:p w14:paraId="5C0F844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A20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62325E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已指派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EDB1C2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已派给服务人员</w:t>
            </w:r>
          </w:p>
        </w:tc>
      </w:tr>
      <w:tr w14:paraId="7E62F6E6">
        <w:tc>
          <w:tcPr>
            <w:tcW w:w="2929" w:type="dxa"/>
            <w:shd w:val="clear" w:color="auto" w:fill="FFFFFF"/>
            <w:vAlign w:val="center"/>
          </w:tcPr>
          <w:p w14:paraId="49363BE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A30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41AA4D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已接单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C81E75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服务人员接单</w:t>
            </w:r>
          </w:p>
        </w:tc>
      </w:tr>
      <w:tr w14:paraId="09DC4A2D">
        <w:tc>
          <w:tcPr>
            <w:tcW w:w="2929" w:type="dxa"/>
            <w:shd w:val="clear" w:color="auto" w:fill="F7FBFA"/>
            <w:vAlign w:val="center"/>
          </w:tcPr>
          <w:p w14:paraId="7D20BBB0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A35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3A5097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已核价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C115B6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服务人员报价，待用户支付</w:t>
            </w:r>
          </w:p>
        </w:tc>
      </w:tr>
      <w:tr w14:paraId="168520DF">
        <w:tc>
          <w:tcPr>
            <w:tcW w:w="2929" w:type="dxa"/>
            <w:shd w:val="clear" w:color="auto" w:fill="FFFFFF"/>
            <w:vAlign w:val="center"/>
          </w:tcPr>
          <w:p w14:paraId="33AC665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A38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BB3D01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协商中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C6E36B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用户发起价格异议</w:t>
            </w:r>
          </w:p>
        </w:tc>
      </w:tr>
      <w:tr w14:paraId="6929A5A1">
        <w:tc>
          <w:tcPr>
            <w:tcW w:w="2929" w:type="dxa"/>
            <w:shd w:val="clear" w:color="auto" w:fill="F7FBFA"/>
            <w:vAlign w:val="center"/>
          </w:tcPr>
          <w:p w14:paraId="7613810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A40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05DE68E5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已收款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D33DAA3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用户已付款</w:t>
            </w:r>
          </w:p>
        </w:tc>
      </w:tr>
      <w:tr w14:paraId="491EA680">
        <w:tc>
          <w:tcPr>
            <w:tcW w:w="2929" w:type="dxa"/>
            <w:shd w:val="clear" w:color="auto" w:fill="FFFFFF"/>
            <w:vAlign w:val="center"/>
          </w:tcPr>
          <w:p w14:paraId="4AD39E5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S48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FE14BE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服务中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23A3E3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服务进行中（由 B 端"开始服务"推进）</w:t>
            </w:r>
          </w:p>
        </w:tc>
      </w:tr>
      <w:tr w14:paraId="372D3867">
        <w:tc>
          <w:tcPr>
            <w:tcW w:w="2929" w:type="dxa"/>
            <w:shd w:val="clear" w:color="auto" w:fill="F7FBFA"/>
            <w:vAlign w:val="center"/>
          </w:tcPr>
          <w:p w14:paraId="796CA60C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S55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BEEA9E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完工待确认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ED761B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服务人员提交完工，待用户确认</w:t>
            </w:r>
          </w:p>
        </w:tc>
      </w:tr>
      <w:tr w14:paraId="6B4ABA82">
        <w:tc>
          <w:tcPr>
            <w:tcW w:w="2929" w:type="dxa"/>
            <w:shd w:val="clear" w:color="auto" w:fill="FFFFFF"/>
            <w:vAlign w:val="center"/>
          </w:tcPr>
          <w:p w14:paraId="14907AC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S40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C383EA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已完成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132272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订单完成</w:t>
            </w:r>
          </w:p>
        </w:tc>
      </w:tr>
      <w:tr w14:paraId="2EF2B586">
        <w:tc>
          <w:tcPr>
            <w:tcW w:w="2929" w:type="dxa"/>
            <w:shd w:val="clear" w:color="auto" w:fill="F7FBFA"/>
            <w:vAlign w:val="center"/>
          </w:tcPr>
          <w:p w14:paraId="7870604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S50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551A29A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已取消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E16DF0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订单取消</w:t>
            </w:r>
          </w:p>
        </w:tc>
      </w:tr>
      <w:tr w14:paraId="21B8C201">
        <w:tc>
          <w:tcPr>
            <w:tcW w:w="2929" w:type="dxa"/>
            <w:shd w:val="clear" w:color="auto" w:fill="FFFFFF"/>
            <w:vAlign w:val="center"/>
          </w:tcPr>
          <w:p w14:paraId="531F6D16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S90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3688BDB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待人工处理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0BCEB962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异常需人工介入</w:t>
            </w:r>
          </w:p>
        </w:tc>
      </w:tr>
    </w:tbl>
    <w:p w14:paraId="081C0F1B">
      <w:pPr>
        <w:spacing w:before="40" w:after="40"/>
        <w:rPr>
          <w:rFonts w:hint="eastAsia" w:ascii="微软雅黑" w:hAnsi="微软雅黑" w:eastAsia="微软雅黑" w:cs="微软雅黑"/>
        </w:rPr>
      </w:pPr>
    </w:p>
    <w:p w14:paraId="1719B98F">
      <w:pPr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A9D8F"/>
          <w:sz w:val="23"/>
        </w:rPr>
        <w:t>3.2 投诉状态码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99F95F7">
        <w:tc>
          <w:tcPr>
            <w:tcW w:w="2929" w:type="dxa"/>
            <w:shd w:val="clear" w:color="auto" w:fill="1A565E"/>
            <w:vAlign w:val="center"/>
          </w:tcPr>
          <w:p w14:paraId="6EBED70C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状态码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0E4F3926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2929" w:type="dxa"/>
            <w:shd w:val="clear" w:color="auto" w:fill="1A565E"/>
            <w:vAlign w:val="center"/>
          </w:tcPr>
          <w:p w14:paraId="1F3F0FAD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4F7A89A">
        <w:tc>
          <w:tcPr>
            <w:tcW w:w="2929" w:type="dxa"/>
            <w:shd w:val="clear" w:color="auto" w:fill="F7FBFA"/>
            <w:vAlign w:val="center"/>
          </w:tcPr>
          <w:p w14:paraId="64A09A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C10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367EFD2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已提交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7CD051F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用户提交投诉</w:t>
            </w:r>
          </w:p>
        </w:tc>
      </w:tr>
      <w:tr w14:paraId="2362A8D9">
        <w:tc>
          <w:tcPr>
            <w:tcW w:w="2929" w:type="dxa"/>
            <w:shd w:val="clear" w:color="auto" w:fill="FFFFFF"/>
            <w:vAlign w:val="center"/>
          </w:tcPr>
          <w:p w14:paraId="68482C3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C20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7774E25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已受理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424161B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平台受理投诉</w:t>
            </w:r>
          </w:p>
        </w:tc>
      </w:tr>
      <w:tr w14:paraId="791638E2">
        <w:tc>
          <w:tcPr>
            <w:tcW w:w="2929" w:type="dxa"/>
            <w:shd w:val="clear" w:color="auto" w:fill="F7FBFA"/>
            <w:vAlign w:val="center"/>
          </w:tcPr>
          <w:p w14:paraId="4E4F37D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C30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442A4D6B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处理中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27CFD0D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正在处理</w:t>
            </w:r>
          </w:p>
        </w:tc>
      </w:tr>
      <w:tr w14:paraId="536BD92F">
        <w:tc>
          <w:tcPr>
            <w:tcW w:w="2929" w:type="dxa"/>
            <w:shd w:val="clear" w:color="auto" w:fill="FFFFFF"/>
            <w:vAlign w:val="center"/>
          </w:tcPr>
          <w:p w14:paraId="3EF3E419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C40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1392833F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已仲裁</w:t>
            </w:r>
          </w:p>
        </w:tc>
        <w:tc>
          <w:tcPr>
            <w:tcW w:w="2929" w:type="dxa"/>
            <w:shd w:val="clear" w:color="auto" w:fill="FFFFFF"/>
            <w:vAlign w:val="center"/>
          </w:tcPr>
          <w:p w14:paraId="573DF4C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处理完成</w:t>
            </w:r>
          </w:p>
        </w:tc>
      </w:tr>
      <w:tr w14:paraId="219CD024">
        <w:tc>
          <w:tcPr>
            <w:tcW w:w="2929" w:type="dxa"/>
            <w:shd w:val="clear" w:color="auto" w:fill="F7FBFA"/>
            <w:vAlign w:val="center"/>
          </w:tcPr>
          <w:p w14:paraId="481394CA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C50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1160819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已完成</w:t>
            </w:r>
          </w:p>
        </w:tc>
        <w:tc>
          <w:tcPr>
            <w:tcW w:w="2929" w:type="dxa"/>
            <w:shd w:val="clear" w:color="auto" w:fill="F7FBFA"/>
            <w:vAlign w:val="center"/>
          </w:tcPr>
          <w:p w14:paraId="625015B8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投诉关闭</w:t>
            </w:r>
          </w:p>
        </w:tc>
      </w:tr>
    </w:tbl>
    <w:p w14:paraId="71E123BF">
      <w:pPr>
        <w:pBdr>
          <w:bottom w:val="single" w:color="DDDDDD" w:sz="4" w:space="1"/>
        </w:pBdr>
        <w:spacing w:before="120" w:after="12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054BEF72">
      <w:pPr>
        <w:pBdr>
          <w:bottom w:val="single" w:color="2A9D8F" w:sz="4" w:space="1"/>
        </w:pBdr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565E"/>
          <w:sz w:val="26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color w:val="1A565E"/>
          <w:sz w:val="26"/>
        </w:rPr>
        <w:t>、独立需求说明</w:t>
      </w:r>
    </w:p>
    <w:p w14:paraId="2FABFEB2">
      <w:pPr>
        <w:spacing w:before="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22222"/>
          <w:sz w:val="20"/>
        </w:rPr>
        <w:t>以下功能不在本期 demo 范围内，作为独立需求后续承接：</w:t>
      </w:r>
    </w:p>
    <w:tbl>
      <w:tblPr>
        <w:tblStyle w:val="32"/>
        <w:tblW w:w="0" w:type="auto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43A6A66">
        <w:tc>
          <w:tcPr>
            <w:tcW w:w="4394" w:type="dxa"/>
            <w:shd w:val="clear" w:color="auto" w:fill="1A565E"/>
            <w:vAlign w:val="center"/>
          </w:tcPr>
          <w:p w14:paraId="5D500EC2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4394" w:type="dxa"/>
            <w:shd w:val="clear" w:color="auto" w:fill="1A565E"/>
            <w:vAlign w:val="center"/>
          </w:tcPr>
          <w:p w14:paraId="153DFD1B">
            <w:pPr>
              <w:spacing w:before="80" w:after="8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A9E9FEB">
        <w:tc>
          <w:tcPr>
            <w:tcW w:w="4394" w:type="dxa"/>
            <w:shd w:val="clear" w:color="auto" w:fill="F7FBFA"/>
            <w:vAlign w:val="center"/>
          </w:tcPr>
          <w:p w14:paraId="37DC6A64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商城交易（商品订单、核销、物流、退款、售后）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联票套餐、优惠券、积分</w:t>
            </w:r>
          </w:p>
        </w:tc>
        <w:tc>
          <w:tcPr>
            <w:tcW w:w="4394" w:type="dxa"/>
            <w:shd w:val="clear" w:color="auto" w:fill="F7FBFA"/>
            <w:vAlign w:val="center"/>
          </w:tcPr>
          <w:p w14:paraId="6820F18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由 CRMEB 商城后台承接</w:t>
            </w:r>
          </w:p>
        </w:tc>
      </w:tr>
      <w:tr w14:paraId="0D1B08CC">
        <w:tc>
          <w:tcPr>
            <w:tcW w:w="4394" w:type="dxa"/>
            <w:shd w:val="clear" w:color="auto" w:fill="FFFFFF"/>
            <w:vAlign w:val="center"/>
          </w:tcPr>
          <w:p w14:paraId="762C94E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商城派单（商城核销派单、商城服务人员、SKU 派单配置）</w:t>
            </w:r>
          </w:p>
        </w:tc>
        <w:tc>
          <w:tcPr>
            <w:tcW w:w="4394" w:type="dxa"/>
            <w:shd w:val="clear" w:color="auto" w:fill="FFFFFF"/>
            <w:vAlign w:val="center"/>
          </w:tcPr>
          <w:p w14:paraId="42760A17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独立需求，见《商城派单功能独立需求文档》</w:t>
            </w:r>
          </w:p>
        </w:tc>
      </w:tr>
      <w:tr w14:paraId="349075C2">
        <w:tc>
          <w:tcPr>
            <w:tcW w:w="4394" w:type="dxa"/>
            <w:shd w:val="clear" w:color="auto" w:fill="F7FBFA"/>
            <w:vAlign w:val="center"/>
          </w:tcPr>
          <w:p w14:paraId="070A387E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志愿服务（招募、报名、审核、时长记录）</w:t>
            </w:r>
          </w:p>
        </w:tc>
        <w:tc>
          <w:tcPr>
            <w:tcW w:w="4394" w:type="dxa"/>
            <w:shd w:val="clear" w:color="auto" w:fill="F7FBFA"/>
            <w:vAlign w:val="center"/>
          </w:tcPr>
          <w:p w14:paraId="04E66BCD">
            <w:pPr>
              <w:spacing w:before="60" w:after="60"/>
              <w:ind w:left="8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</w:rPr>
              <w:t>需求待澄明，当前保留占位入口</w:t>
            </w:r>
          </w:p>
        </w:tc>
      </w:tr>
    </w:tbl>
    <w:p w14:paraId="1C2066BF">
      <w:pPr>
        <w:spacing w:before="40" w:after="40"/>
        <w:rPr>
          <w:rFonts w:hint="eastAsia" w:ascii="微软雅黑" w:hAnsi="微软雅黑" w:eastAsia="微软雅黑" w:cs="微软雅黑"/>
        </w:rPr>
      </w:pP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E4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WisdomLzz</cp:lastModifiedBy>
  <dcterms:modified xsi:type="dcterms:W3CDTF">2026-05-22T12:55:43Z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FC5B7EE5B0E0E128CFE10F6A95F06C07_42</vt:lpwstr>
  </property>
</Properties>
</file>